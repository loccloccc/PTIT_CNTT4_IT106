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4042C">
      <w:pPr>
        <w:pStyle w:val="2"/>
        <w:spacing w:before="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90"/>
          <w:sz w:val="28"/>
          <w:szCs w:val="28"/>
        </w:rPr>
        <w:t>Session</w:t>
      </w:r>
      <w:r>
        <w:rPr>
          <w:rFonts w:hint="default"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04</w:t>
      </w:r>
    </w:p>
    <w:p w14:paraId="2017A3C5">
      <w:pPr>
        <w:pStyle w:val="6"/>
        <w:spacing w:before="65"/>
        <w:rPr>
          <w:rFonts w:hint="default" w:ascii="Times New Roman" w:hAnsi="Times New Roman" w:cs="Times New Roman"/>
          <w:b/>
          <w:sz w:val="28"/>
          <w:szCs w:val="28"/>
        </w:rPr>
      </w:pPr>
    </w:p>
    <w:p w14:paraId="4724940A">
      <w:pPr>
        <w:pStyle w:val="3"/>
        <w:rPr>
          <w:rFonts w:hint="default" w:ascii="Times New Roman" w:hAnsi="Times New Roman" w:cs="Times New Roman"/>
          <w:sz w:val="28"/>
          <w:szCs w:val="28"/>
        </w:rPr>
      </w:pPr>
      <w:bookmarkStart w:id="0" w:name="Bài 1: "/>
      <w:bookmarkEnd w:id="0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1:</w:t>
      </w:r>
    </w:p>
    <w:p w14:paraId="1AC2A197">
      <w:pPr>
        <w:spacing w:before="189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Kịch</w:t>
      </w: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bản</w:t>
      </w:r>
      <w:r>
        <w:rPr>
          <w:rFonts w:hint="default"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(15</w:t>
      </w:r>
      <w:r>
        <w:rPr>
          <w:rFonts w:hint="default"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>phút)</w:t>
      </w:r>
    </w:p>
    <w:p w14:paraId="3A0368F9">
      <w:pPr>
        <w:spacing w:before="60"/>
        <w:ind w:left="23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Tình</w:t>
      </w:r>
      <w:r>
        <w:rPr>
          <w:rFonts w:hint="default" w:ascii="Times New Roman" w:hAnsi="Times New Roman" w:cs="Times New Roman"/>
          <w:b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huống:</w:t>
      </w:r>
      <w:r>
        <w:rPr>
          <w:rFonts w:hint="default" w:ascii="Times New Roman" w:hAnsi="Times New Roman" w:cs="Times New Roman"/>
          <w:b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phát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triển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ứng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dụng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di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động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đang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Sprint</w:t>
      </w:r>
    </w:p>
    <w:p w14:paraId="70E59344">
      <w:pPr>
        <w:pStyle w:val="6"/>
        <w:spacing w:before="173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80"/>
        <w:gridCol w:w="1860"/>
        <w:gridCol w:w="1560"/>
      </w:tblGrid>
      <w:tr w14:paraId="78CB14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580" w:type="dxa"/>
          </w:tcPr>
          <w:p w14:paraId="7EF9402B">
            <w:pPr>
              <w:pStyle w:val="9"/>
              <w:spacing w:before="115"/>
              <w:ind w:left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6"/>
                <w:sz w:val="28"/>
                <w:szCs w:val="28"/>
              </w:rPr>
              <w:t>Hoạt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động</w:t>
            </w:r>
          </w:p>
        </w:tc>
        <w:tc>
          <w:tcPr>
            <w:tcW w:w="1860" w:type="dxa"/>
          </w:tcPr>
          <w:p w14:paraId="0F54BF9A">
            <w:pPr>
              <w:pStyle w:val="9"/>
              <w:spacing w:before="115" w:line="249" w:lineRule="auto"/>
              <w:ind w:left="677" w:right="256" w:hanging="40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w w:val="90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b/>
                <w:spacing w:val="-11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w w:val="90"/>
                <w:sz w:val="28"/>
                <w:szCs w:val="28"/>
              </w:rPr>
              <w:t xml:space="preserve">thực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hiện</w:t>
            </w:r>
          </w:p>
        </w:tc>
        <w:tc>
          <w:tcPr>
            <w:tcW w:w="1560" w:type="dxa"/>
          </w:tcPr>
          <w:p w14:paraId="34537274">
            <w:pPr>
              <w:pStyle w:val="9"/>
              <w:spacing w:before="115" w:line="249" w:lineRule="auto"/>
              <w:ind w:left="298" w:right="210" w:hanging="6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12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8"/>
                <w:szCs w:val="28"/>
              </w:rPr>
              <w:t xml:space="preserve">gian </w:t>
            </w:r>
            <w:r>
              <w:rPr>
                <w:rFonts w:hint="default" w:ascii="Times New Roman" w:hAnsi="Times New Roman" w:cs="Times New Roman"/>
                <w:b/>
                <w:spacing w:val="-6"/>
                <w:sz w:val="28"/>
                <w:szCs w:val="28"/>
              </w:rPr>
              <w:t>ước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6"/>
                <w:sz w:val="28"/>
                <w:szCs w:val="28"/>
              </w:rPr>
              <w:t>tính</w:t>
            </w:r>
          </w:p>
        </w:tc>
      </w:tr>
      <w:tr w14:paraId="2B3828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5580" w:type="dxa"/>
          </w:tcPr>
          <w:p w14:paraId="3C26AD9D">
            <w:pPr>
              <w:pStyle w:val="9"/>
              <w:spacing w:before="104" w:line="249" w:lineRule="auto"/>
              <w:ind w:right="8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b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tra</w:t>
            </w:r>
            <w:r>
              <w:rPr>
                <w:rFonts w:hint="default" w:ascii="Times New Roman" w:hAnsi="Times New Roman" w:cs="Times New Roman"/>
                <w:b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địa</w:t>
            </w:r>
            <w:r>
              <w:rPr>
                <w:rFonts w:hint="default" w:ascii="Times New Roman" w:hAnsi="Times New Roman" w:cs="Times New Roman"/>
                <w:b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điểm:</w:t>
            </w:r>
            <w:r>
              <w:rPr>
                <w:rFonts w:hint="default" w:ascii="Times New Roman" w:hAnsi="Times New Roman" w:cs="Times New Roman"/>
                <w:b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Đảm</w:t>
            </w:r>
            <w:r>
              <w:rPr>
                <w:rFonts w:hint="default"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khu</w:t>
            </w:r>
            <w:r>
              <w:rPr>
                <w:rFonts w:hint="default"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vực</w:t>
            </w:r>
            <w:r>
              <w:rPr>
                <w:rFonts w:hint="default"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họp</w:t>
            </w:r>
            <w:r>
              <w:rPr>
                <w:rFonts w:hint="default"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hoặc liên kết cuộc gọi</w:t>
            </w:r>
          </w:p>
        </w:tc>
        <w:tc>
          <w:tcPr>
            <w:tcW w:w="1860" w:type="dxa"/>
          </w:tcPr>
          <w:p w14:paraId="33D95119">
            <w:pPr>
              <w:pStyle w:val="9"/>
              <w:spacing w:before="104"/>
              <w:ind w:left="1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Master</w:t>
            </w:r>
          </w:p>
        </w:tc>
        <w:tc>
          <w:tcPr>
            <w:tcW w:w="1560" w:type="dxa"/>
          </w:tcPr>
          <w:p w14:paraId="14FFD448">
            <w:pPr>
              <w:pStyle w:val="9"/>
              <w:spacing w:before="104"/>
              <w:ind w:left="1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phút</w:t>
            </w:r>
          </w:p>
        </w:tc>
      </w:tr>
      <w:tr w14:paraId="7FF930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5580" w:type="dxa"/>
          </w:tcPr>
          <w:p w14:paraId="48C8A16F">
            <w:pPr>
              <w:pStyle w:val="9"/>
              <w:spacing w:before="113" w:line="249" w:lineRule="auto"/>
              <w:ind w:right="13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tra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cụ: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Đảm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Bảng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và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Mục tiêu Sprint được hiển thị rõ ràng</w:t>
            </w:r>
          </w:p>
        </w:tc>
        <w:tc>
          <w:tcPr>
            <w:tcW w:w="1860" w:type="dxa"/>
          </w:tcPr>
          <w:p w14:paraId="4268BD57">
            <w:pPr>
              <w:pStyle w:val="9"/>
              <w:spacing w:before="113"/>
              <w:ind w:left="1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Master</w:t>
            </w:r>
          </w:p>
        </w:tc>
        <w:tc>
          <w:tcPr>
            <w:tcW w:w="1560" w:type="dxa"/>
          </w:tcPr>
          <w:p w14:paraId="5DC44D89">
            <w:pPr>
              <w:pStyle w:val="9"/>
              <w:spacing w:before="113"/>
              <w:ind w:left="1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phút</w:t>
            </w:r>
          </w:p>
        </w:tc>
      </w:tr>
    </w:tbl>
    <w:p w14:paraId="2DB17C32">
      <w:pPr>
        <w:pStyle w:val="6"/>
        <w:spacing w:before="78"/>
        <w:rPr>
          <w:rFonts w:hint="default" w:ascii="Times New Roman" w:hAnsi="Times New Roman" w:cs="Times New Roman"/>
          <w:sz w:val="28"/>
          <w:szCs w:val="28"/>
        </w:rPr>
      </w:pPr>
    </w:p>
    <w:p w14:paraId="78A08BDE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Bắt</w:t>
      </w:r>
      <w:r>
        <w:rPr>
          <w:rFonts w:hint="default" w:ascii="Times New Roman" w:hAnsi="Times New Roman" w:cs="Times New Roman"/>
          <w:b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đầu</w:t>
      </w:r>
      <w:r>
        <w:rPr>
          <w:rFonts w:hint="default" w:ascii="Times New Roman" w:hAnsi="Times New Roman" w:cs="Times New Roman"/>
          <w:b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(Phút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0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-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Phút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1)</w:t>
      </w:r>
    </w:p>
    <w:p w14:paraId="0AC280AB">
      <w:pPr>
        <w:spacing w:before="60" w:line="288" w:lineRule="auto"/>
        <w:ind w:left="743" w:right="640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Master: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(Đứng/Mở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họp,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ở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khu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vực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gần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Bảng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Sprint)"Chào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buổi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sáng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nhà.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bắt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đầu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nhé.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lưu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ý,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 họp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chỉ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kéo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dài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15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phút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chính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phối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hợp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việc trong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24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giờ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tiếp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theo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[Nêu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Sprint]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 tập trung vào sự di chuyển của các hạng mục công việc trên Bảng Sprint.""Chúng ta hãy bắt đầu từ hạng mục công việc quan trọng nhất trên</w:t>
      </w:r>
      <w:r>
        <w:rPr>
          <w:rFonts w:hint="default" w:ascii="Times New Roman" w:hAnsi="Times New Roman" w:cs="Times New Roman"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'Đang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hiện'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(In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Progress)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ảnh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hưởng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lớn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nhất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đến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 tiêu Sprint."III. Team Check-in (Phút 1 – Phút 13)</w:t>
      </w:r>
    </w:p>
    <w:p w14:paraId="03F4BA5D">
      <w:pPr>
        <w:pStyle w:val="6"/>
        <w:spacing w:before="61"/>
        <w:rPr>
          <w:rFonts w:hint="default" w:ascii="Times New Roman" w:hAnsi="Times New Roman" w:cs="Times New Roman"/>
          <w:sz w:val="28"/>
          <w:szCs w:val="28"/>
        </w:rPr>
      </w:pPr>
    </w:p>
    <w:p w14:paraId="07E21137">
      <w:pPr>
        <w:spacing w:before="0" w:line="288" w:lineRule="auto"/>
        <w:ind w:left="743" w:right="640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Quy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tắc: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Mỗi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chỉ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khoảng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1-2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phút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trình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bày.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 chỉ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lắng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nghe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ghi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nhận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(Impediments),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quyết vấn đề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ngay trong cuộc họp.</w:t>
      </w:r>
    </w:p>
    <w:p w14:paraId="23A5C14A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3FE1777B">
      <w:pPr>
        <w:spacing w:before="0" w:line="288" w:lineRule="auto"/>
        <w:ind w:left="743" w:right="640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Master: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(Mời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đầu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tiên,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thường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 việc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quan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trọng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nhất/có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nguy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cơ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bị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chặn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cao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nhất,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hoặc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theo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thứ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tự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trên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Bảng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Sprint.)"Mời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1]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chia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sẻ.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1]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, bạn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User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Story/Task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đang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làm]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đóng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góp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vào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 tiêu Sprint của chúng ta như thế nào?"</w:t>
      </w:r>
    </w:p>
    <w:p w14:paraId="7B79D6D4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430E8A88">
      <w:pPr>
        <w:spacing w:before="0" w:line="288" w:lineRule="auto"/>
        <w:ind w:left="743" w:right="517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1: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(Di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đến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gần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chỉ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 mình)"Hôm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qua,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[Nêu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để giúp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triển]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tính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năng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đăng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nhập,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Task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[Tên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Task]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sang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'Đã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xong'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(Done)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Hôm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nay,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[Nêu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các</w:t>
      </w:r>
    </w:p>
    <w:p w14:paraId="3223A26A">
      <w:pPr>
        <w:spacing w:after="0" w:line="288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type w:val="continuous"/>
          <w:pgSz w:w="11920" w:h="16840"/>
          <w:pgMar w:top="1360" w:right="850" w:bottom="280" w:left="1417" w:header="720" w:footer="720" w:gutter="0"/>
          <w:cols w:space="720" w:num="1"/>
        </w:sectPr>
      </w:pPr>
    </w:p>
    <w:p w14:paraId="44D78051">
      <w:pPr>
        <w:spacing w:before="83" w:line="288" w:lineRule="auto"/>
        <w:ind w:left="743" w:right="75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hôm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nay]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nối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API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phần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đăng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ký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tài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khoản.""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đề/Trở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(Impediment):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Hiện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tại,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bị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chặn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vì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API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xác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thực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vẫn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chưa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triển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khai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đầy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đủ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trên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môi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trường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Test.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 hỗ trợ từ DevOPS."</w:t>
      </w:r>
    </w:p>
    <w:p w14:paraId="5BD3E6B0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047051A5">
      <w:pPr>
        <w:pStyle w:val="6"/>
        <w:spacing w:line="288" w:lineRule="auto"/>
        <w:ind w:left="743" w:right="517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Master: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(Ghi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nhanh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khu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vực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ghi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chú)"Cảm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ơn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[Tên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1]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ghi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nhận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API/DevOPS.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Chúng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trao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đổi chi tiết hơn ngay sau Daily Scrum."</w:t>
      </w:r>
    </w:p>
    <w:p w14:paraId="6A8AB0E0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699D80A9">
      <w:pPr>
        <w:spacing w:before="0" w:line="288" w:lineRule="auto"/>
        <w:ind w:left="743" w:right="640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(Lặp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lại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quy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trình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này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cho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tất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cả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trong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nhóm.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Luôn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giữ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mọi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người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trên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bảng,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thay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vì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chỉ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là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hỏi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'ba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câu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hỏi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cũ'.)</w:t>
      </w:r>
    </w:p>
    <w:p w14:paraId="311907D6">
      <w:pPr>
        <w:pStyle w:val="6"/>
        <w:spacing w:before="60"/>
        <w:rPr>
          <w:rFonts w:hint="default" w:ascii="Times New Roman" w:hAnsi="Times New Roman" w:cs="Times New Roman"/>
          <w:b/>
          <w:sz w:val="28"/>
          <w:szCs w:val="28"/>
        </w:rPr>
      </w:pPr>
    </w:p>
    <w:p w14:paraId="10D0F798">
      <w:pPr>
        <w:spacing w:before="0" w:line="288" w:lineRule="auto"/>
        <w:ind w:left="743" w:right="881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Ví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dụ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về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cách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Master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điều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hướng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khi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đi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lfic: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"Cảm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ơn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bạn.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giữ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họp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15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phút,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hãy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những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 bạn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hôm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nay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hạng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'Hoàn thành'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."IV.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Tổng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&amp;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hoạch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xử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lý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(Phút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13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–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Phút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15)</w:t>
      </w:r>
    </w:p>
    <w:p w14:paraId="2446D8BA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682578AA">
      <w:pPr>
        <w:spacing w:before="1" w:line="288" w:lineRule="auto"/>
        <w:ind w:left="743" w:right="640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Master: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(Quay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khu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vực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tâm)"Cảm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ơn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người.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Daily Scrum kết thúc đúng 15 phút. Dựa trên chia sẻ, chúng ta có một số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nổi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bật:""*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tốt: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Tính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năng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[Nêu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tính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năng,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ví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dụ: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'Đăng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nhập']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Done.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đúng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hướng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đạt mục tiêu Sprint."</w:t>
      </w:r>
    </w:p>
    <w:p w14:paraId="1F6F8BA8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2F84094B">
      <w:pPr>
        <w:spacing w:before="0"/>
        <w:ind w:left="38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"*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Rủi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ro/Trở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diện:</w:t>
      </w:r>
    </w:p>
    <w:p w14:paraId="169773CB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484E6E62">
      <w:pPr>
        <w:pStyle w:val="8"/>
        <w:numPr>
          <w:ilvl w:val="0"/>
          <w:numId w:val="1"/>
        </w:numPr>
        <w:tabs>
          <w:tab w:val="left" w:pos="660"/>
        </w:tabs>
        <w:spacing w:before="0" w:after="0" w:line="240" w:lineRule="auto"/>
        <w:ind w:left="660" w:right="0" w:hanging="277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viên]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gặp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API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xác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thực.</w:t>
      </w:r>
    </w:p>
    <w:p w14:paraId="12B25622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5CDCC762">
      <w:pPr>
        <w:pStyle w:val="8"/>
        <w:numPr>
          <w:ilvl w:val="0"/>
          <w:numId w:val="1"/>
        </w:numPr>
        <w:tabs>
          <w:tab w:val="left" w:pos="660"/>
          <w:tab w:val="left" w:pos="743"/>
        </w:tabs>
        <w:spacing w:before="1" w:after="0" w:line="288" w:lineRule="auto"/>
        <w:ind w:left="743" w:right="1136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viên]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đánh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giá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khối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lượng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Task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[Tên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Task]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.""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tiếp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theo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(Follow-up):</w:t>
      </w:r>
    </w:p>
    <w:p w14:paraId="3B2954E1">
      <w:pPr>
        <w:pStyle w:val="8"/>
        <w:numPr>
          <w:ilvl w:val="1"/>
          <w:numId w:val="1"/>
        </w:numPr>
        <w:tabs>
          <w:tab w:val="left" w:pos="743"/>
        </w:tabs>
        <w:spacing w:before="240" w:after="0" w:line="288" w:lineRule="auto"/>
        <w:ind w:left="743" w:right="714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1]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(Scrum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Master)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gặp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riêng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DevOPS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ngay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bây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giờ để xử lý vấn đề API."</w:t>
      </w:r>
    </w:p>
    <w:p w14:paraId="5FDB5C75">
      <w:pPr>
        <w:pStyle w:val="8"/>
        <w:numPr>
          <w:ilvl w:val="1"/>
          <w:numId w:val="1"/>
        </w:numPr>
        <w:tabs>
          <w:tab w:val="left" w:pos="743"/>
        </w:tabs>
        <w:spacing w:before="0" w:after="0" w:line="288" w:lineRule="auto"/>
        <w:ind w:left="743" w:right="66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2]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3]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(người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liên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quan)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dành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15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phút sau cuộc họp này để bàn về thiết kế của Module ở phòng họp.</w:t>
      </w:r>
    </w:p>
    <w:p w14:paraId="28C27050">
      <w:pPr>
        <w:pStyle w:val="6"/>
        <w:spacing w:before="240" w:line="288" w:lineRule="auto"/>
        <w:ind w:left="743" w:right="937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"Mọi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rõ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mình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24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giờ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tới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biết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những cuộc họp nào cần tham gia ngay sau đây chưa?"</w:t>
      </w:r>
    </w:p>
    <w:p w14:paraId="79E177B6">
      <w:pPr>
        <w:pStyle w:val="6"/>
        <w:spacing w:after="0" w:line="288" w:lineRule="auto"/>
        <w:jc w:val="both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33884CBA">
      <w:pPr>
        <w:spacing w:before="83"/>
        <w:ind w:left="383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Cả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nhóm: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"Rồi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ạ/Đã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rõ."</w:t>
      </w:r>
    </w:p>
    <w:p w14:paraId="0E8357EF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29DF5EFD">
      <w:pPr>
        <w:spacing w:before="1" w:line="288" w:lineRule="auto"/>
        <w:ind w:left="743" w:right="88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Master: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"Tuyệt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vời.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Chúc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nhà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ngày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hiệu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quả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 trung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Hẹn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gặp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ngày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lúc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[Thời gian cố định]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."</w:t>
      </w:r>
    </w:p>
    <w:p w14:paraId="6B9AABE8">
      <w:pPr>
        <w:pStyle w:val="6"/>
        <w:spacing w:before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ragraph">
                  <wp:posOffset>134620</wp:posOffset>
                </wp:positionV>
                <wp:extent cx="51943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>
                              <a:moveTo>
                                <a:pt x="0" y="0"/>
                              </a:moveTo>
                              <a:lnTo>
                                <a:pt x="51942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11pt;margin-top:10.6pt;height:0.1pt;width:409pt;mso-position-horizontal-relative:page;mso-wrap-distance-bottom:0pt;mso-wrap-distance-top:0pt;z-index:-251655168;mso-width-relative:page;mso-height-relative:page;" filled="f" stroked="t" coordsize="5194300,1" o:gfxdata="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rpV/tcAAAAKAQAADwAA&#10;AAAAAAABACAAAAAiAAAAZHJzL2Rvd25yZXYueG1sUEsBAhQAFAAAAAgAh07iQOFzYYQXAgAAewQA&#10;AA4AAAAAAAAAAQAgAAAAJgEAAGRycy9lMm9Eb2MueG1sUEsFBgAAAAAGAAYAWQEAAK8FAAAAAA==&#10;" path="m0,0l51942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C0298D">
      <w:pPr>
        <w:spacing w:before="136"/>
        <w:ind w:left="74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Lưu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ý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trọng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cho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Master:</w:t>
      </w:r>
    </w:p>
    <w:p w14:paraId="333C2268">
      <w:pPr>
        <w:pStyle w:val="6"/>
        <w:spacing w:before="1"/>
        <w:rPr>
          <w:rFonts w:hint="default" w:ascii="Times New Roman" w:hAnsi="Times New Roman" w:cs="Times New Roman"/>
          <w:b/>
          <w:sz w:val="28"/>
          <w:szCs w:val="28"/>
        </w:rPr>
      </w:pPr>
    </w:p>
    <w:p w14:paraId="236623D9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0" w:after="0" w:line="288" w:lineRule="auto"/>
        <w:ind w:left="743" w:right="912" w:hanging="360"/>
        <w:jc w:val="left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Chủ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gian: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Dùng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đồng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hồ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bấm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giờ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(hoặc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ứng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dụng)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 thông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báo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gian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chuẩn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bị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hết.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Nếu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ai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đó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nói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quá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lâu,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nhẹ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nhàng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nhắc: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"Cảm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ơn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8"/>
          <w:sz w:val="28"/>
          <w:szCs w:val="28"/>
        </w:rPr>
        <w:t>[Tên</w:t>
      </w:r>
      <w:r>
        <w:rPr>
          <w:rFonts w:hint="default" w:ascii="Times New Roman" w:hAnsi="Times New Roman" w:cs="Times New Roman"/>
          <w:b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8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8"/>
          <w:sz w:val="28"/>
          <w:szCs w:val="28"/>
        </w:rPr>
        <w:t>viên]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,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chúng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ta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hãy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chuyển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8"/>
          <w:sz w:val="28"/>
          <w:szCs w:val="28"/>
        </w:rPr>
        <w:t>sang</w:t>
      </w:r>
      <w:r>
        <w:rPr>
          <w:rFonts w:hint="default" w:ascii="Times New Roman" w:hAnsi="Times New Roman" w:cs="Times New Roman"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8"/>
          <w:sz w:val="28"/>
          <w:szCs w:val="28"/>
        </w:rPr>
        <w:t>[Thành</w:t>
      </w:r>
      <w:r>
        <w:rPr>
          <w:rFonts w:hint="default" w:ascii="Times New Roman" w:hAnsi="Times New Roman" w:cs="Times New Roman"/>
          <w:b/>
          <w:i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8"/>
          <w:sz w:val="28"/>
          <w:szCs w:val="28"/>
        </w:rPr>
        <w:t xml:space="preserve">viên </w:t>
      </w:r>
      <w:r>
        <w:rPr>
          <w:rFonts w:hint="default" w:ascii="Times New Roman" w:hAnsi="Times New Roman" w:cs="Times New Roman"/>
          <w:b/>
          <w:i/>
          <w:color w:val="1F1F1F"/>
          <w:spacing w:val="-4"/>
          <w:sz w:val="28"/>
          <w:szCs w:val="28"/>
        </w:rPr>
        <w:t>tiếp</w:t>
      </w:r>
      <w:r>
        <w:rPr>
          <w:rFonts w:hint="default" w:ascii="Times New Roman" w:hAnsi="Times New Roman" w:cs="Times New Roman"/>
          <w:b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/>
          <w:color w:val="1F1F1F"/>
          <w:spacing w:val="-4"/>
          <w:sz w:val="28"/>
          <w:szCs w:val="28"/>
        </w:rPr>
        <w:t>theo]</w:t>
      </w:r>
      <w:r>
        <w:rPr>
          <w:rFonts w:hint="default" w:ascii="Times New Roman" w:hAnsi="Times New Roman" w:cs="Times New Roman"/>
          <w:b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để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đảm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bảo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thời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gian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cho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mọi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người.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Vấn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đề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này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sẽ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được</w:t>
      </w:r>
      <w:r>
        <w:rPr>
          <w:rFonts w:hint="default" w:ascii="Times New Roman" w:hAnsi="Times New Roman" w:cs="Times New Roman"/>
          <w:i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 xml:space="preserve">giải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quyết sau 15 phút."</w:t>
      </w:r>
    </w:p>
    <w:p w14:paraId="3F7DB539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0" w:after="0" w:line="288" w:lineRule="auto"/>
        <w:ind w:left="743" w:right="712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đề: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diện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ngại,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không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phải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chúng.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thảo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luận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phải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sắp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xếp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ngay</w:t>
      </w:r>
      <w:r>
        <w:rPr>
          <w:rFonts w:hint="default" w:ascii="Times New Roman" w:hAnsi="Times New Roman" w:cs="Times New Roman"/>
          <w:i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sau</w:t>
      </w:r>
      <w:r>
        <w:rPr>
          <w:rFonts w:hint="default" w:ascii="Times New Roman" w:hAnsi="Times New Roman" w:cs="Times New Roman"/>
          <w:i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họp,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chỉ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với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những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liên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quan.</w:t>
      </w:r>
    </w:p>
    <w:p w14:paraId="2C3E054A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1" w:after="0" w:line="288" w:lineRule="auto"/>
        <w:ind w:left="743" w:right="884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Bảng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Sprint: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Khuyến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khích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đứng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dậy,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chỉ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vào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Bảng Sprint. Điều này giúp hình dung luồng công việc (Flow) và giảm thiểu việc tập trung vào các câu hỏi cũ (3 câu hỏi).</w:t>
      </w:r>
    </w:p>
    <w:p w14:paraId="46CB10A5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0" w:after="0" w:line="288" w:lineRule="auto"/>
        <w:ind w:left="743" w:right="674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Luôn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nhắc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lại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Sprint: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không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bị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lạc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hướng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hiểu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rõ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ưu tiên hàng đầu của Sprint hiện tại.</w:t>
      </w:r>
    </w:p>
    <w:p w14:paraId="4DBEFF75">
      <w:pPr>
        <w:pStyle w:val="6"/>
        <w:spacing w:before="62"/>
        <w:rPr>
          <w:rFonts w:hint="default" w:ascii="Times New Roman" w:hAnsi="Times New Roman" w:cs="Times New Roman"/>
          <w:sz w:val="28"/>
          <w:szCs w:val="28"/>
        </w:rPr>
      </w:pPr>
    </w:p>
    <w:p w14:paraId="33C2A694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" w:name="Bài 2: "/>
      <w:bookmarkEnd w:id="1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2:</w:t>
      </w:r>
    </w:p>
    <w:p w14:paraId="26705E29">
      <w:pPr>
        <w:spacing w:before="193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+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7"/>
          <w:w w:val="90"/>
          <w:sz w:val="28"/>
          <w:szCs w:val="28"/>
        </w:rPr>
        <w:t>2:</w:t>
      </w:r>
    </w:p>
    <w:p w14:paraId="1A5267D8">
      <w:pPr>
        <w:spacing w:after="0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0A349F14">
      <w:pPr>
        <w:pStyle w:val="6"/>
        <w:ind w:left="1066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740" w:right="850" w:bottom="280" w:left="1417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425440" cy="3166745"/>
            <wp:effectExtent l="0" t="0" r="0" b="0"/>
            <wp:docPr id="2" name="Image 2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har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776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E655">
      <w:pPr>
        <w:pStyle w:val="6"/>
        <w:rPr>
          <w:rFonts w:hint="default" w:ascii="Times New Roman" w:hAnsi="Times New Roman" w:cs="Times New Roman"/>
          <w:sz w:val="28"/>
          <w:szCs w:val="28"/>
        </w:rPr>
      </w:pPr>
      <w:bookmarkStart w:id="9" w:name="_GoBack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360670" cy="31337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8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331967AD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78449233">
      <w:pPr>
        <w:pStyle w:val="6"/>
        <w:spacing w:before="52"/>
        <w:rPr>
          <w:rFonts w:hint="default" w:ascii="Times New Roman" w:hAnsi="Times New Roman" w:cs="Times New Roman"/>
          <w:b/>
          <w:sz w:val="28"/>
          <w:szCs w:val="28"/>
        </w:rPr>
      </w:pPr>
    </w:p>
    <w:p w14:paraId="4C633250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85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3:</w:t>
      </w:r>
    </w:p>
    <w:p w14:paraId="69ADEA2D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6B321D12">
      <w:pPr>
        <w:pStyle w:val="8"/>
        <w:numPr>
          <w:ilvl w:val="1"/>
          <w:numId w:val="2"/>
        </w:numPr>
        <w:tabs>
          <w:tab w:val="left" w:pos="743"/>
        </w:tabs>
        <w:spacing w:before="1" w:after="0" w:line="288" w:lineRule="auto"/>
        <w:ind w:left="743" w:right="696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tưởng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(Ideal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Line):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đường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thẳng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dốc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từ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100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Story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xuống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0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10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ngày.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Đường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diện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tốc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thành công việc ổn định (10 điểm/ngày) mà nhóm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cần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duy trì để đạt Sprint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Goal.</w:t>
      </w:r>
    </w:p>
    <w:p w14:paraId="3FDE43BA">
      <w:pPr>
        <w:pStyle w:val="8"/>
        <w:numPr>
          <w:ilvl w:val="1"/>
          <w:numId w:val="2"/>
        </w:numPr>
        <w:tabs>
          <w:tab w:val="left" w:pos="743"/>
        </w:tabs>
        <w:spacing w:before="0" w:after="0" w:line="288" w:lineRule="auto"/>
        <w:ind w:left="743" w:right="622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tế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(Actual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Line):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Thể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hiện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số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Story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thực</w:t>
      </w:r>
      <w:r>
        <w:rPr>
          <w:rFonts w:hint="default" w:ascii="Times New Roman" w:hAnsi="Times New Roman" w:cs="Times New Roman"/>
          <w:i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sự</w:t>
      </w:r>
      <w:r>
        <w:rPr>
          <w:rFonts w:hint="default" w:ascii="Times New Roman" w:hAnsi="Times New Roman" w:cs="Times New Roman"/>
          <w:i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còn</w:t>
      </w:r>
      <w:r>
        <w:rPr>
          <w:rFonts w:hint="default" w:ascii="Times New Roman" w:hAnsi="Times New Roman" w:cs="Times New Roman"/>
          <w:i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4"/>
          <w:sz w:val="28"/>
          <w:szCs w:val="28"/>
        </w:rPr>
        <w:t>lfii</w:t>
      </w:r>
      <w:r>
        <w:rPr>
          <w:rFonts w:hint="default" w:ascii="Times New Roman" w:hAnsi="Times New Roman" w:cs="Times New Roman"/>
          <w:i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sau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khi nhóm đã hoàn thành công việc mỗi ngày.</w:t>
      </w:r>
    </w:p>
    <w:p w14:paraId="1125F6CA">
      <w:pPr>
        <w:pStyle w:val="8"/>
        <w:numPr>
          <w:ilvl w:val="2"/>
          <w:numId w:val="2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Nếu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tế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nằm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DƯỚI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tưởng: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w w:val="90"/>
          <w:sz w:val="28"/>
          <w:szCs w:val="28"/>
        </w:rPr>
        <w:t>đi</w:t>
      </w:r>
    </w:p>
    <w:p w14:paraId="289A4F05">
      <w:pPr>
        <w:pStyle w:val="6"/>
        <w:spacing w:before="60"/>
        <w:ind w:left="146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trước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độ,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nhanh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hơn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dự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kiến.</w:t>
      </w:r>
    </w:p>
    <w:p w14:paraId="75982E62">
      <w:pPr>
        <w:pStyle w:val="8"/>
        <w:numPr>
          <w:ilvl w:val="2"/>
          <w:numId w:val="2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Nếu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tế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nằm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TRÊN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Đường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tưởng: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w w:val="90"/>
          <w:sz w:val="28"/>
          <w:szCs w:val="28"/>
        </w:rPr>
        <w:t>bị</w:t>
      </w:r>
    </w:p>
    <w:p w14:paraId="0DD70C3D">
      <w:pPr>
        <w:pStyle w:val="6"/>
        <w:spacing w:before="60"/>
        <w:ind w:left="146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chậm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so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với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hoạch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ban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đầu.</w:t>
      </w:r>
    </w:p>
    <w:p w14:paraId="642BBDCD">
      <w:pPr>
        <w:pStyle w:val="8"/>
        <w:numPr>
          <w:ilvl w:val="2"/>
          <w:numId w:val="2"/>
        </w:numPr>
        <w:tabs>
          <w:tab w:val="left" w:pos="1463"/>
        </w:tabs>
        <w:spacing w:before="60" w:after="0" w:line="288" w:lineRule="auto"/>
        <w:ind w:left="1463" w:right="1060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 xml:space="preserve">Nếu Đường Thực tế TRÙNG KHỚP với Đường Lý tưởng: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 xml:space="preserve">Nhóm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đang đi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đúng hướng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.</w:t>
      </w:r>
    </w:p>
    <w:p w14:paraId="5D9DC65B">
      <w:pPr>
        <w:pStyle w:val="6"/>
        <w:spacing w:before="61"/>
        <w:rPr>
          <w:rFonts w:hint="default" w:ascii="Times New Roman" w:hAnsi="Times New Roman" w:cs="Times New Roman"/>
          <w:sz w:val="28"/>
          <w:szCs w:val="28"/>
        </w:rPr>
      </w:pPr>
    </w:p>
    <w:p w14:paraId="3BCF9A85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85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4:</w:t>
      </w:r>
    </w:p>
    <w:p w14:paraId="1DC8182B">
      <w:pPr>
        <w:pStyle w:val="6"/>
        <w:spacing w:before="121"/>
        <w:rPr>
          <w:rFonts w:hint="default" w:ascii="Times New Roman" w:hAnsi="Times New Roman" w:cs="Times New Roman"/>
          <w:b/>
          <w:sz w:val="28"/>
          <w:szCs w:val="28"/>
        </w:rPr>
      </w:pPr>
    </w:p>
    <w:p w14:paraId="2E26EF56">
      <w:pPr>
        <w:pStyle w:val="8"/>
        <w:numPr>
          <w:ilvl w:val="1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Tính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toán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Khối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lượng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còn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lại:</w:t>
      </w:r>
    </w:p>
    <w:p w14:paraId="56969E1B">
      <w:pPr>
        <w:pStyle w:val="8"/>
        <w:numPr>
          <w:ilvl w:val="2"/>
          <w:numId w:val="2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Tổng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Khối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lượng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ban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đầu: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100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Story.</w:t>
      </w:r>
    </w:p>
    <w:p w14:paraId="498FDFF7">
      <w:pPr>
        <w:pStyle w:val="8"/>
        <w:numPr>
          <w:ilvl w:val="2"/>
          <w:numId w:val="2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Khối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lượng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hoàn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(Ngày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5):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40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Story.</w:t>
      </w:r>
    </w:p>
    <w:p w14:paraId="0DD62BFF">
      <w:pPr>
        <w:pStyle w:val="8"/>
        <w:numPr>
          <w:ilvl w:val="2"/>
          <w:numId w:val="2"/>
        </w:numPr>
        <w:tabs>
          <w:tab w:val="left" w:pos="1462"/>
        </w:tabs>
        <w:spacing w:before="59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Khối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lượng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còn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lại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tế: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$100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-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40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=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60$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điểm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Story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.</w:t>
      </w:r>
    </w:p>
    <w:p w14:paraId="4BFFDD80">
      <w:pPr>
        <w:pStyle w:val="8"/>
        <w:numPr>
          <w:ilvl w:val="1"/>
          <w:numId w:val="2"/>
        </w:numPr>
        <w:tabs>
          <w:tab w:val="left" w:pos="742"/>
        </w:tabs>
        <w:spacing w:before="60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So</w:t>
      </w:r>
      <w:r>
        <w:rPr>
          <w:rFonts w:hint="default" w:ascii="Times New Roman" w:hAnsi="Times New Roman" w:cs="Times New Roman"/>
          <w:b/>
          <w:color w:val="1F1F1F"/>
          <w:spacing w:val="-6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sánh</w:t>
      </w:r>
      <w:r>
        <w:rPr>
          <w:rFonts w:hint="default" w:ascii="Times New Roman" w:hAnsi="Times New Roman" w:cs="Times New Roman"/>
          <w:b/>
          <w:color w:val="1F1F1F"/>
          <w:spacing w:val="-5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với</w:t>
      </w:r>
      <w:r>
        <w:rPr>
          <w:rFonts w:hint="default" w:ascii="Times New Roman" w:hAnsi="Times New Roman" w:cs="Times New Roman"/>
          <w:b/>
          <w:color w:val="1F1F1F"/>
          <w:spacing w:val="-5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5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tưởng:</w:t>
      </w:r>
    </w:p>
    <w:p w14:paraId="07226C7E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820" w:right="850" w:bottom="280" w:left="1417" w:header="720" w:footer="720" w:gutter="0"/>
          <w:cols w:space="720" w:num="1"/>
        </w:sectPr>
      </w:pPr>
    </w:p>
    <w:p w14:paraId="3D84864B">
      <w:pPr>
        <w:pStyle w:val="8"/>
        <w:numPr>
          <w:ilvl w:val="1"/>
          <w:numId w:val="2"/>
        </w:numPr>
        <w:tabs>
          <w:tab w:val="left" w:pos="1462"/>
        </w:tabs>
        <w:spacing w:before="83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Khối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lượng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còn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lại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tưởng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(Ngày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5):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60</w:t>
      </w:r>
      <w:r>
        <w:rPr>
          <w:rFonts w:hint="default" w:ascii="Times New Roman" w:hAnsi="Times New Roman" w:cs="Times New Roman"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90"/>
          <w:sz w:val="28"/>
          <w:szCs w:val="28"/>
        </w:rPr>
        <w:t>điểm</w:t>
      </w:r>
      <w:r>
        <w:rPr>
          <w:rFonts w:hint="default" w:ascii="Times New Roman" w:hAnsi="Times New Roman" w:cs="Times New Roman"/>
          <w:color w:val="1F1F1F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w w:val="90"/>
          <w:sz w:val="28"/>
          <w:szCs w:val="28"/>
        </w:rPr>
        <w:t>Story.</w:t>
      </w:r>
    </w:p>
    <w:p w14:paraId="4C8D7BA1">
      <w:pPr>
        <w:pStyle w:val="8"/>
        <w:numPr>
          <w:ilvl w:val="0"/>
          <w:numId w:val="3"/>
        </w:numPr>
        <w:tabs>
          <w:tab w:val="left" w:pos="742"/>
        </w:tabs>
        <w:spacing w:before="60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Đánh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giá:</w:t>
      </w:r>
    </w:p>
    <w:p w14:paraId="2D37F5A4">
      <w:pPr>
        <w:pStyle w:val="8"/>
        <w:numPr>
          <w:ilvl w:val="1"/>
          <w:numId w:val="3"/>
        </w:numPr>
        <w:tabs>
          <w:tab w:val="left" w:pos="1463"/>
        </w:tabs>
        <w:spacing w:before="60" w:after="0" w:line="288" w:lineRule="auto"/>
        <w:ind w:left="1463" w:right="834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ví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dụ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này,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khối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lượng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còn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Thực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tế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(60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điểm)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trùng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khớp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với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Khối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lượng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còn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Lý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tưởng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(60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điểm).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Điều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nghĩa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 nhóm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vẫn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đúng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hướng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việc.</w:t>
      </w:r>
    </w:p>
    <w:p w14:paraId="48217A3E">
      <w:pPr>
        <w:pStyle w:val="6"/>
        <w:spacing w:before="61"/>
        <w:rPr>
          <w:rFonts w:hint="default" w:ascii="Times New Roman" w:hAnsi="Times New Roman" w:cs="Times New Roman"/>
          <w:sz w:val="28"/>
          <w:szCs w:val="28"/>
        </w:rPr>
      </w:pPr>
    </w:p>
    <w:p w14:paraId="36E62141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bookmarkStart w:id="2" w:name="Bài 3: "/>
      <w:bookmarkEnd w:id="2"/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8"/>
          <w:szCs w:val="28"/>
        </w:rPr>
        <w:t>3:</w:t>
      </w:r>
    </w:p>
    <w:p w14:paraId="15A94913">
      <w:pPr>
        <w:pStyle w:val="6"/>
        <w:spacing w:before="180"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Tình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huống: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phát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triển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phần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mềm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đang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kéo</w:t>
      </w:r>
      <w:r>
        <w:rPr>
          <w:rFonts w:hint="default" w:ascii="Times New Roman" w:hAnsi="Times New Roman" w:cs="Times New Roman"/>
          <w:color w:val="1F1F1F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dài</w:t>
      </w:r>
      <w:r>
        <w:rPr>
          <w:rFonts w:hint="default" w:ascii="Times New Roman" w:hAnsi="Times New Roman" w:cs="Times New Roman"/>
          <w:color w:val="1F1F1F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2</w:t>
      </w:r>
      <w:r>
        <w:rPr>
          <w:rFonts w:hint="default" w:ascii="Times New Roman" w:hAnsi="Times New Roman" w:cs="Times New Roman"/>
          <w:color w:val="1F1F1F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w w:val="105"/>
          <w:sz w:val="28"/>
          <w:szCs w:val="28"/>
        </w:rPr>
        <w:t>tuần.</w:t>
      </w:r>
    </w:p>
    <w:p w14:paraId="1CA57044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1: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Mô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phỏng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họp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(15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Phút)</w:t>
      </w:r>
    </w:p>
    <w:p w14:paraId="35BB3CA0">
      <w:pPr>
        <w:pStyle w:val="6"/>
        <w:spacing w:before="177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640"/>
        <w:gridCol w:w="4920"/>
      </w:tblGrid>
      <w:tr w14:paraId="471E5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440" w:type="dxa"/>
          </w:tcPr>
          <w:p w14:paraId="06A5197A">
            <w:pPr>
              <w:pStyle w:val="9"/>
              <w:spacing w:before="11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Vai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trò</w:t>
            </w:r>
          </w:p>
        </w:tc>
        <w:tc>
          <w:tcPr>
            <w:tcW w:w="2640" w:type="dxa"/>
          </w:tcPr>
          <w:p w14:paraId="3AE2F16C">
            <w:pPr>
              <w:pStyle w:val="9"/>
              <w:spacing w:before="11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>Câu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hỏi</w:t>
            </w:r>
          </w:p>
        </w:tc>
        <w:tc>
          <w:tcPr>
            <w:tcW w:w="4920" w:type="dxa"/>
          </w:tcPr>
          <w:p w14:paraId="7C42165D">
            <w:pPr>
              <w:pStyle w:val="9"/>
              <w:spacing w:before="111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phỏng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trả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lời</w:t>
            </w:r>
          </w:p>
        </w:tc>
      </w:tr>
      <w:tr w14:paraId="08F35C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1440" w:type="dxa"/>
          </w:tcPr>
          <w:p w14:paraId="3513E921">
            <w:pPr>
              <w:pStyle w:val="9"/>
              <w:spacing w:before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6E0335A6">
            <w:pPr>
              <w:pStyle w:val="9"/>
              <w:spacing w:before="109" w:line="24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bạn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làm gì để giúp nhóm đạt Mục tiêu Sprint?</w:t>
            </w:r>
          </w:p>
        </w:tc>
        <w:tc>
          <w:tcPr>
            <w:tcW w:w="4920" w:type="dxa"/>
          </w:tcPr>
          <w:p w14:paraId="575F1FD4">
            <w:pPr>
              <w:pStyle w:val="9"/>
              <w:spacing w:before="109" w:line="249" w:lineRule="auto"/>
              <w:ind w:left="109" w:right="9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(Front-end):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"Hôm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qua,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đã hoàn thành màn hình Đăng ký UI/UX và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chuyển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drawing>
                <wp:inline distT="0" distB="0" distL="0" distR="0">
                  <wp:extent cx="92075" cy="11747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US-24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sang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'Done'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Tôi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cũng đã bắt đầu tích hợp thư viện form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validation."</w:t>
            </w:r>
          </w:p>
        </w:tc>
      </w:tr>
      <w:tr w14:paraId="65CE2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0" w:hRule="atLeast"/>
        </w:trPr>
        <w:tc>
          <w:tcPr>
            <w:tcW w:w="1440" w:type="dxa"/>
          </w:tcPr>
          <w:p w14:paraId="4CED975C">
            <w:pPr>
              <w:pStyle w:val="9"/>
              <w:spacing w:before="114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2F33C7BC">
            <w:pPr>
              <w:pStyle w:val="9"/>
              <w:spacing w:before="114" w:line="249" w:lineRule="auto"/>
              <w:ind w:right="16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bạn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làm gì để giúp nhóm đạt Mục tiêu Sprint?</w:t>
            </w:r>
          </w:p>
        </w:tc>
        <w:tc>
          <w:tcPr>
            <w:tcW w:w="4920" w:type="dxa"/>
          </w:tcPr>
          <w:p w14:paraId="605D0F79">
            <w:pPr>
              <w:pStyle w:val="9"/>
              <w:spacing w:before="114" w:line="249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(Front-end):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"Hôm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nay,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tập trung hoàn toàn vào việc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kết nối API đăng ký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và thực hiện test đơn vị (unit test) cho phần đó. Tôi dự kiến sẽ hoàn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chuyển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sang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'Ready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for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Review'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vào cuối ngày."</w:t>
            </w:r>
          </w:p>
        </w:tc>
      </w:tr>
      <w:tr w14:paraId="2187C4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 w:hRule="atLeast"/>
        </w:trPr>
        <w:tc>
          <w:tcPr>
            <w:tcW w:w="1440" w:type="dxa"/>
          </w:tcPr>
          <w:p w14:paraId="36961E08">
            <w:pPr>
              <w:pStyle w:val="9"/>
              <w:spacing w:before="11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36585B72">
            <w:pPr>
              <w:pStyle w:val="9"/>
              <w:spacing w:before="111" w:line="24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Bạn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gặp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gì cản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không</w:t>
            </w:r>
          </w:p>
        </w:tc>
        <w:tc>
          <w:tcPr>
            <w:tcW w:w="4920" w:type="dxa"/>
          </w:tcPr>
          <w:p w14:paraId="4D731905">
            <w:pPr>
              <w:pStyle w:val="9"/>
              <w:spacing w:before="111" w:line="249" w:lineRule="auto"/>
              <w:ind w:left="109" w:right="18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(Front-end):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"Vâng.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Hiện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tại,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 đang bị chặn. API đăng ký của Dev 2 không trả về mã lỗi chuẩn khi validate dữ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liệu.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thể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tất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phần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xử lý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lỗi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ở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Front-end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nếu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thiếu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này.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"</w:t>
            </w:r>
          </w:p>
        </w:tc>
      </w:tr>
      <w:tr w14:paraId="569B2E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1440" w:type="dxa"/>
          </w:tcPr>
          <w:p w14:paraId="55A62767">
            <w:pPr>
              <w:pStyle w:val="9"/>
              <w:spacing w:before="11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2CC87640">
            <w:pPr>
              <w:pStyle w:val="9"/>
              <w:spacing w:before="116" w:line="24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(Ghi nhận) "Cảm ơn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Dev 1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. Tôi đã ghi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nhận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về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API.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Mời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[Thành viên 2: Dev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Back-end]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."</w:t>
            </w:r>
          </w:p>
        </w:tc>
        <w:tc>
          <w:tcPr>
            <w:tcW w:w="4920" w:type="dxa"/>
          </w:tcPr>
          <w:p w14:paraId="71AE1F9E">
            <w:pPr>
              <w:pStyle w:val="9"/>
              <w:spacing w:before="0"/>
              <w:ind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21463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0" w:hRule="atLeast"/>
        </w:trPr>
        <w:tc>
          <w:tcPr>
            <w:tcW w:w="1440" w:type="dxa"/>
          </w:tcPr>
          <w:p w14:paraId="5E741FCE">
            <w:pPr>
              <w:pStyle w:val="9"/>
              <w:spacing w:before="12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71DA2CA7">
            <w:pPr>
              <w:pStyle w:val="9"/>
              <w:spacing w:before="12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(Lặp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câu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hỏi)</w:t>
            </w:r>
          </w:p>
        </w:tc>
        <w:tc>
          <w:tcPr>
            <w:tcW w:w="4920" w:type="dxa"/>
          </w:tcPr>
          <w:p w14:paraId="6C641076">
            <w:pPr>
              <w:pStyle w:val="9"/>
              <w:spacing w:before="122" w:line="249" w:lineRule="auto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(Back-end):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(Sau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trả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lời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câu hỏi đầu) "Vấn đề/Trở ngại: Tôi chưa thể ưu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tiên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sửa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mã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lỗi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vì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bị vướng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Bug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quan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trọng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hơn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quan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mật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tính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năng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Đăng</w:t>
            </w:r>
          </w:p>
        </w:tc>
      </w:tr>
    </w:tbl>
    <w:p w14:paraId="423443A3">
      <w:pPr>
        <w:pStyle w:val="9"/>
        <w:spacing w:after="0" w:line="249" w:lineRule="auto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1293" w:left="1417" w:header="720" w:footer="720" w:gutter="0"/>
          <w:cols w:space="720" w:num="1"/>
        </w:sect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640"/>
        <w:gridCol w:w="4920"/>
      </w:tblGrid>
      <w:tr w14:paraId="4F3F95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440" w:type="dxa"/>
          </w:tcPr>
          <w:p w14:paraId="48AAC33D">
            <w:pPr>
              <w:pStyle w:val="9"/>
              <w:spacing w:before="0"/>
              <w:ind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0" w:type="dxa"/>
          </w:tcPr>
          <w:p w14:paraId="052FF9EC">
            <w:pPr>
              <w:pStyle w:val="9"/>
              <w:spacing w:before="0"/>
              <w:ind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0" w:type="dxa"/>
          </w:tcPr>
          <w:p w14:paraId="5E806CA0">
            <w:pPr>
              <w:pStyle w:val="9"/>
              <w:spacing w:before="103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nhập."</w:t>
            </w:r>
          </w:p>
        </w:tc>
      </w:tr>
      <w:tr w14:paraId="05FB88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1440" w:type="dxa"/>
          </w:tcPr>
          <w:p w14:paraId="74FCC6C5">
            <w:pPr>
              <w:pStyle w:val="9"/>
              <w:spacing w:before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2640" w:type="dxa"/>
          </w:tcPr>
          <w:p w14:paraId="7CC18E81">
            <w:pPr>
              <w:pStyle w:val="9"/>
              <w:spacing w:before="120" w:line="249" w:lineRule="auto"/>
              <w:ind w:right="6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(Kết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thúc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Check-in) "Cảm ơn cả nhóm. Chúng ta kết thúc phần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check-in.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Bây giờ,</w:t>
            </w:r>
            <w:r>
              <w:rPr>
                <w:rFonts w:hint="default" w:ascii="Times New Roman" w:hAnsi="Times New Roman" w:cs="Times New Roman"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chúng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ta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lập kế</w:t>
            </w:r>
            <w:r>
              <w:rPr>
                <w:rFonts w:hint="default" w:ascii="Times New Roman" w:hAnsi="Times New Roman" w:cs="Times New Roman"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hoạch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xử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trở ngại đã được nhận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diện."</w:t>
            </w:r>
          </w:p>
        </w:tc>
        <w:tc>
          <w:tcPr>
            <w:tcW w:w="4920" w:type="dxa"/>
          </w:tcPr>
          <w:p w14:paraId="22648269">
            <w:pPr>
              <w:pStyle w:val="9"/>
              <w:spacing w:before="0"/>
              <w:ind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2A49C7FC">
      <w:pPr>
        <w:pStyle w:val="6"/>
        <w:spacing w:before="97"/>
        <w:rPr>
          <w:rFonts w:hint="default" w:ascii="Times New Roman" w:hAnsi="Times New Roman" w:cs="Times New Roman"/>
          <w:sz w:val="28"/>
          <w:szCs w:val="28"/>
        </w:rPr>
      </w:pPr>
    </w:p>
    <w:p w14:paraId="264EF656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2: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đề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(Diﬃculties)</w:t>
      </w:r>
    </w:p>
    <w:p w14:paraId="2AB4F25D">
      <w:pPr>
        <w:pStyle w:val="6"/>
        <w:spacing w:before="176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0"/>
        <w:gridCol w:w="6540"/>
      </w:tblGrid>
      <w:tr w14:paraId="37E75F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460" w:type="dxa"/>
          </w:tcPr>
          <w:p w14:paraId="28C3E44A">
            <w:pPr>
              <w:pStyle w:val="9"/>
              <w:spacing w:before="113" w:line="249" w:lineRule="auto"/>
              <w:ind w:right="21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nhận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diện</w:t>
            </w:r>
          </w:p>
        </w:tc>
        <w:tc>
          <w:tcPr>
            <w:tcW w:w="6540" w:type="dxa"/>
          </w:tcPr>
          <w:p w14:paraId="15531BD7">
            <w:pPr>
              <w:pStyle w:val="9"/>
              <w:spacing w:before="11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hoạch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xử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(Hành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động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SM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nhóm)</w:t>
            </w:r>
          </w:p>
        </w:tc>
      </w:tr>
      <w:tr w14:paraId="1DDA6C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0" w:hRule="atLeast"/>
        </w:trPr>
        <w:tc>
          <w:tcPr>
            <w:tcW w:w="2460" w:type="dxa"/>
          </w:tcPr>
          <w:p w14:paraId="0D03CA32">
            <w:pPr>
              <w:pStyle w:val="9"/>
              <w:spacing w:before="12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chuẩn</w:t>
            </w:r>
          </w:p>
        </w:tc>
        <w:tc>
          <w:tcPr>
            <w:tcW w:w="6540" w:type="dxa"/>
          </w:tcPr>
          <w:p w14:paraId="67985E0E">
            <w:pPr>
              <w:pStyle w:val="9"/>
              <w:spacing w:before="122" w:line="249" w:lineRule="auto"/>
              <w:ind w:righ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Master: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"Trở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từ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đều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liên quan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ưu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tiên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1,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gặp nhau ngay lập tức, không quá 15 phút, sau cuộc họp này (gọi là 'Huddle' hoặc 'Meet-after'). Chúng ta sẽ cùng xem xét lại ưu tiên và sửa Bug quan trọng nhất trước, sau đó là sửa mã lỗi API."</w:t>
            </w:r>
          </w:p>
        </w:tc>
      </w:tr>
      <w:tr w14:paraId="5C465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2460" w:type="dxa"/>
          </w:tcPr>
          <w:p w14:paraId="75A9045F">
            <w:pPr>
              <w:pStyle w:val="9"/>
              <w:spacing w:before="11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Bug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w w:val="90"/>
                <w:sz w:val="28"/>
                <w:szCs w:val="28"/>
              </w:rPr>
              <w:t>mật</w:t>
            </w:r>
          </w:p>
        </w:tc>
        <w:tc>
          <w:tcPr>
            <w:tcW w:w="6540" w:type="dxa"/>
          </w:tcPr>
          <w:p w14:paraId="29B4175F">
            <w:pPr>
              <w:pStyle w:val="9"/>
              <w:spacing w:before="119" w:line="249" w:lineRule="auto"/>
              <w:ind w:righ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Master: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"Đối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với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Bug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mật,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3 (Tester)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vui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lòng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ở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ngay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cuộc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họp.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Cùng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nhau, mọi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hãy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dành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20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tái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tạo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đánh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giá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lại độ ưu tiên/khối lượng của Bug này."</w:t>
            </w:r>
          </w:p>
        </w:tc>
      </w:tr>
      <w:tr w14:paraId="60A3A3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2460" w:type="dxa"/>
          </w:tcPr>
          <w:p w14:paraId="70FD0C6D">
            <w:pPr>
              <w:pStyle w:val="9"/>
              <w:spacing w:before="11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Thiếu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tài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liệu</w:t>
            </w:r>
          </w:p>
        </w:tc>
        <w:tc>
          <w:tcPr>
            <w:tcW w:w="6540" w:type="dxa"/>
          </w:tcPr>
          <w:p w14:paraId="60CA02D5">
            <w:pPr>
              <w:pStyle w:val="9"/>
              <w:spacing w:before="113" w:line="24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Master: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(Nếu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thiếu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tài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liệu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yêu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cầu) "Tôi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ghi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nhận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về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Tài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liệu.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hệ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ngay với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Product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Owner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gửi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yêu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cầu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cấp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tốc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cung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cấp thông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tin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X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trước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10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sáng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nay."</w:t>
            </w:r>
          </w:p>
        </w:tc>
      </w:tr>
    </w:tbl>
    <w:p w14:paraId="3E6921B0">
      <w:pPr>
        <w:spacing w:before="2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3: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Lời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khuyên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cách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giữ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họp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ngắn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gọn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hiệu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quả.</w:t>
      </w:r>
    </w:p>
    <w:p w14:paraId="0C8E6596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2485BC53">
      <w:pPr>
        <w:pStyle w:val="8"/>
        <w:numPr>
          <w:ilvl w:val="0"/>
          <w:numId w:val="4"/>
        </w:numPr>
        <w:tabs>
          <w:tab w:val="left" w:pos="743"/>
        </w:tabs>
        <w:spacing w:before="1" w:after="0" w:line="288" w:lineRule="auto"/>
        <w:ind w:left="743" w:right="657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Dùng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Đồng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hồ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bấm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giờ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(Time-box):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Luôn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dùng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đồng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hồ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bấm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giờ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(hoặc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cụ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bấm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giờ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hiển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thị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rõ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ràng)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tuân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thủ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nghiêm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ngặt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giới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hạn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15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phút.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Đây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là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nguyên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tắc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trọng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nhất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Scrum.</w:t>
      </w:r>
    </w:p>
    <w:p w14:paraId="42D1C78C">
      <w:pPr>
        <w:pStyle w:val="8"/>
        <w:numPr>
          <w:ilvl w:val="0"/>
          <w:numId w:val="4"/>
        </w:numPr>
        <w:tabs>
          <w:tab w:val="left" w:pos="743"/>
        </w:tabs>
        <w:spacing w:before="0" w:after="0" w:line="288" w:lineRule="auto"/>
        <w:ind w:left="743" w:right="674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Bảng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(Flow):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Khuyến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khích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theo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luồng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trên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Bảng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(từ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trọng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nhất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đang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bị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chặn)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thay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vì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chỉ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theo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thứ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viên.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"Theo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luồng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việc,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theo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người."</w:t>
      </w:r>
    </w:p>
    <w:p w14:paraId="6BDD2866">
      <w:pPr>
        <w:pStyle w:val="8"/>
        <w:spacing w:after="0" w:line="288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type w:val="continuous"/>
          <w:pgSz w:w="11920" w:h="16840"/>
          <w:pgMar w:top="1420" w:right="850" w:bottom="280" w:left="1417" w:header="720" w:footer="720" w:gutter="0"/>
          <w:cols w:space="720" w:num="1"/>
        </w:sectPr>
      </w:pPr>
    </w:p>
    <w:p w14:paraId="783BE89F">
      <w:pPr>
        <w:pStyle w:val="8"/>
        <w:numPr>
          <w:ilvl w:val="0"/>
          <w:numId w:val="4"/>
        </w:numPr>
        <w:tabs>
          <w:tab w:val="left" w:pos="743"/>
        </w:tabs>
        <w:spacing w:before="83" w:after="0" w:line="288" w:lineRule="auto"/>
        <w:ind w:left="743" w:right="632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Sprint: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Luôn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nhắc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lại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ở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phần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mở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đầu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kết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thúc.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này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giúp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chỉ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nói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những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đang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đóng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góp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Sprint,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loại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thảo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luận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liên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quan.</w:t>
      </w:r>
    </w:p>
    <w:p w14:paraId="45550F0B">
      <w:pPr>
        <w:pStyle w:val="8"/>
        <w:numPr>
          <w:ilvl w:val="0"/>
          <w:numId w:val="4"/>
        </w:numPr>
        <w:tabs>
          <w:tab w:val="left" w:pos="743"/>
        </w:tabs>
        <w:spacing w:before="0" w:after="0" w:line="288" w:lineRule="auto"/>
        <w:ind w:left="743" w:right="825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 xml:space="preserve">"Không giải quyết, chỉ nhận diện": Đây là quy tắc vàng. Khi một vấn đề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chi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tiết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xuất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hiện,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phải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lịch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sự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ngắt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lời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cam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kết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tổ chức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họp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riêng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(Huddle/Meet-after)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sau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Scrum.</w:t>
      </w:r>
    </w:p>
    <w:p w14:paraId="5E118A23">
      <w:pPr>
        <w:spacing w:before="24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4: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Master</w:t>
      </w:r>
    </w:p>
    <w:p w14:paraId="5F929544">
      <w:pPr>
        <w:pStyle w:val="6"/>
        <w:spacing w:before="60" w:line="288" w:lineRule="auto"/>
        <w:ind w:left="23" w:right="5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Vai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trò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hỗ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vệ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 tắc (Facilitator &amp; Guardian).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6900"/>
      </w:tblGrid>
      <w:tr w14:paraId="0813B1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2100" w:type="dxa"/>
          </w:tcPr>
          <w:p w14:paraId="47241A19">
            <w:pPr>
              <w:pStyle w:val="9"/>
              <w:spacing w:before="101" w:line="249" w:lineRule="auto"/>
              <w:ind w:right="1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động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của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Scrum Master</w:t>
            </w:r>
          </w:p>
        </w:tc>
        <w:tc>
          <w:tcPr>
            <w:tcW w:w="6900" w:type="dxa"/>
          </w:tcPr>
          <w:p w14:paraId="2F9E6EF9">
            <w:pPr>
              <w:pStyle w:val="9"/>
              <w:spacing w:before="101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vai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trò</w:t>
            </w:r>
          </w:p>
        </w:tc>
      </w:tr>
      <w:tr w14:paraId="589AD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100" w:type="dxa"/>
          </w:tcPr>
          <w:p w14:paraId="1B7D8BFB">
            <w:pPr>
              <w:pStyle w:val="9"/>
              <w:spacing w:before="110" w:line="249" w:lineRule="auto"/>
              <w:ind w:right="1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lập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&amp;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Điều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chỉnh</w:t>
            </w:r>
          </w:p>
        </w:tc>
        <w:tc>
          <w:tcPr>
            <w:tcW w:w="6900" w:type="dxa"/>
          </w:tcPr>
          <w:p w14:paraId="5A1CFAF2">
            <w:pPr>
              <w:pStyle w:val="9"/>
              <w:spacing w:before="110" w:line="249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đúng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(kể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cả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vắng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mặt).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Đảm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bảo Bảng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hiển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thị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rõ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ràng.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Giới thiệu và tóm tắt lại Mục tiêu Sprint.</w:t>
            </w:r>
          </w:p>
        </w:tc>
      </w:tr>
      <w:tr w14:paraId="433BB6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0" w:hRule="atLeast"/>
        </w:trPr>
        <w:tc>
          <w:tcPr>
            <w:tcW w:w="2100" w:type="dxa"/>
          </w:tcPr>
          <w:p w14:paraId="223AC6A1">
            <w:pPr>
              <w:pStyle w:val="9"/>
              <w:spacing w:before="111" w:line="249" w:lineRule="auto"/>
              <w:ind w:right="1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>vệ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Thời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gian</w:t>
            </w:r>
          </w:p>
        </w:tc>
        <w:tc>
          <w:tcPr>
            <w:tcW w:w="6900" w:type="dxa"/>
          </w:tcPr>
          <w:p w14:paraId="06E56F84">
            <w:pPr>
              <w:pStyle w:val="9"/>
              <w:spacing w:before="111" w:line="249" w:lineRule="auto"/>
              <w:ind w:left="109" w:right="301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Sử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dụng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ngôn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ngữ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lịch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nhưng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dứt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khoát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ngắt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lời thành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họ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quá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sâu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tiết: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"Cảm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ơn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[Tên thành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viên],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giữ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cuộc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họp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phút,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chúng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 xml:space="preserve">sẽ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thảo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luận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chi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tiết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về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đó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ngay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đây.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Mời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 xml:space="preserve">[Thành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viên tiếp theo]."</w:t>
            </w:r>
          </w:p>
        </w:tc>
      </w:tr>
      <w:tr w14:paraId="681170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2100" w:type="dxa"/>
          </w:tcPr>
          <w:p w14:paraId="653BA82A">
            <w:pPr>
              <w:pStyle w:val="9"/>
              <w:spacing w:before="96" w:line="249" w:lineRule="auto"/>
              <w:ind w:right="34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Nhận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diện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Trở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ngại</w:t>
            </w:r>
          </w:p>
        </w:tc>
        <w:tc>
          <w:tcPr>
            <w:tcW w:w="6900" w:type="dxa"/>
          </w:tcPr>
          <w:p w14:paraId="5BC83F56">
            <w:pPr>
              <w:pStyle w:val="9"/>
              <w:spacing w:before="96" w:line="249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Lắng nghe chủ động và ghi chú tất cả các Trở ngại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(Impediment)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cập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(ví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dụ: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"chờ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API,"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"thiếu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dữ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liệu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test,"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"lỗi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bất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ngờ").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Bạn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chịu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trách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nhiệm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loại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bỏ chúng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 xml:space="preserve">sau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cuộc họp.</w:t>
            </w:r>
          </w:p>
        </w:tc>
      </w:tr>
      <w:tr w14:paraId="6F0739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2100" w:type="dxa"/>
          </w:tcPr>
          <w:p w14:paraId="1FD8AE33">
            <w:pPr>
              <w:pStyle w:val="9"/>
              <w:spacing w:before="109" w:line="249" w:lineRule="auto"/>
              <w:ind w:right="1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Lập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hoạch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Tiếp nối</w:t>
            </w:r>
          </w:p>
        </w:tc>
        <w:tc>
          <w:tcPr>
            <w:tcW w:w="6900" w:type="dxa"/>
          </w:tcPr>
          <w:p w14:paraId="6C24FBC3">
            <w:pPr>
              <w:pStyle w:val="9"/>
              <w:spacing w:before="109" w:line="249" w:lineRule="auto"/>
              <w:ind w:left="109" w:right="30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Ở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13-15,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tổng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nhận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diện. Phân công rõ ràng ai sẽ tham gia cuộc họp tiếp theo (Meet-after)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giải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quyết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đó.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Master phải là người chủ trì/theo dõi các cuộc họp tiếp nối này.</w:t>
            </w:r>
          </w:p>
        </w:tc>
      </w:tr>
      <w:tr w14:paraId="0943E4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100" w:type="dxa"/>
          </w:tcPr>
          <w:p w14:paraId="3F4002E2">
            <w:pPr>
              <w:pStyle w:val="9"/>
              <w:spacing w:before="10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thúc</w:t>
            </w:r>
          </w:p>
        </w:tc>
        <w:tc>
          <w:tcPr>
            <w:tcW w:w="6900" w:type="dxa"/>
          </w:tcPr>
          <w:p w14:paraId="7C526538">
            <w:pPr>
              <w:pStyle w:val="9"/>
              <w:spacing w:before="102" w:line="249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thúc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đúng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phút,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nhắc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lời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chúc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tốt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đẹp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thời gian/địa điểm họp cho ngày hôm sau.</w:t>
            </w:r>
          </w:p>
        </w:tc>
      </w:tr>
    </w:tbl>
    <w:p w14:paraId="665C4FD2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31510BC3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33A4135A">
      <w:pPr>
        <w:pStyle w:val="6"/>
        <w:spacing w:before="190"/>
        <w:rPr>
          <w:rFonts w:hint="default" w:ascii="Times New Roman" w:hAnsi="Times New Roman" w:cs="Times New Roman"/>
          <w:sz w:val="28"/>
          <w:szCs w:val="28"/>
        </w:rPr>
      </w:pPr>
    </w:p>
    <w:p w14:paraId="1B4BEC46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3" w:name="Bài 4: "/>
      <w:bookmarkEnd w:id="3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4:</w:t>
      </w:r>
    </w:p>
    <w:p w14:paraId="55199D2D">
      <w:pPr>
        <w:spacing w:before="193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+</w:t>
      </w:r>
      <w:r>
        <w:rPr>
          <w:rFonts w:hint="default" w:ascii="Times New Roman" w:hAnsi="Times New Roman" w:cs="Times New Roman"/>
          <w:b/>
          <w:spacing w:val="-4"/>
          <w:w w:val="9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7"/>
          <w:w w:val="90"/>
          <w:sz w:val="28"/>
          <w:szCs w:val="28"/>
        </w:rPr>
        <w:t>2:</w:t>
      </w:r>
    </w:p>
    <w:p w14:paraId="415ACCA7">
      <w:pPr>
        <w:spacing w:after="0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4E46AA9E">
      <w:pPr>
        <w:pStyle w:val="6"/>
        <w:ind w:left="34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425440" cy="3166745"/>
            <wp:effectExtent l="0" t="0" r="0" b="0"/>
            <wp:docPr id="5" name="Image 5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776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1E48">
      <w:pPr>
        <w:pStyle w:val="6"/>
        <w:spacing w:before="138"/>
        <w:rPr>
          <w:rFonts w:hint="default" w:ascii="Times New Roman" w:hAnsi="Times New Roman" w:cs="Times New Roman"/>
          <w:b/>
          <w:sz w:val="28"/>
          <w:szCs w:val="28"/>
        </w:rPr>
      </w:pPr>
    </w:p>
    <w:p w14:paraId="170051D7">
      <w:pPr>
        <w:spacing w:before="0" w:line="288" w:lineRule="auto"/>
        <w:ind w:left="23" w:right="75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3: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thay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đổi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Ngày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6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chỉnh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Tình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huống: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Ngày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6,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gặp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lớn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tài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nguyên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(ví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dụ: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máy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chủ thử nghiệm bị sập, một thành viên chủ chốt bị ốm). Nhóm chỉ có thể hoàn thành 2 điểm Story trong ngày.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00"/>
        <w:gridCol w:w="1800"/>
        <w:gridCol w:w="1800"/>
        <w:gridCol w:w="1800"/>
      </w:tblGrid>
      <w:tr w14:paraId="723AC5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800" w:type="dxa"/>
          </w:tcPr>
          <w:p w14:paraId="1345FC68">
            <w:pPr>
              <w:pStyle w:val="9"/>
              <w:spacing w:before="10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Sprint</w:t>
            </w:r>
          </w:p>
        </w:tc>
        <w:tc>
          <w:tcPr>
            <w:tcW w:w="1800" w:type="dxa"/>
          </w:tcPr>
          <w:p w14:paraId="6A5BD773">
            <w:pPr>
              <w:pStyle w:val="9"/>
              <w:spacing w:before="100" w:line="249" w:lineRule="auto"/>
              <w:ind w:right="57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làm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việc</w:t>
            </w:r>
          </w:p>
        </w:tc>
        <w:tc>
          <w:tcPr>
            <w:tcW w:w="1800" w:type="dxa"/>
          </w:tcPr>
          <w:p w14:paraId="01269E0B">
            <w:pPr>
              <w:pStyle w:val="9"/>
              <w:spacing w:before="100" w:line="249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Khối lượng còn lại Lý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tưởng (Điểm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Story)</w:t>
            </w:r>
          </w:p>
        </w:tc>
        <w:tc>
          <w:tcPr>
            <w:tcW w:w="1800" w:type="dxa"/>
          </w:tcPr>
          <w:p w14:paraId="22B2C94B">
            <w:pPr>
              <w:pStyle w:val="9"/>
              <w:spacing w:before="100" w:line="249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Điểm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Story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HOÀN</w:t>
            </w:r>
          </w:p>
          <w:p w14:paraId="17FD4C62">
            <w:pPr>
              <w:pStyle w:val="9"/>
              <w:spacing w:before="2" w:line="249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trong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ngày</w:t>
            </w:r>
          </w:p>
        </w:tc>
        <w:tc>
          <w:tcPr>
            <w:tcW w:w="1800" w:type="dxa"/>
          </w:tcPr>
          <w:p w14:paraId="3187C784">
            <w:pPr>
              <w:pStyle w:val="9"/>
              <w:spacing w:before="100" w:line="249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Khối lượng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còn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THỰC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TẾ (Điểm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Story)</w:t>
            </w:r>
          </w:p>
        </w:tc>
      </w:tr>
      <w:tr w14:paraId="4F720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6F19AAAE">
            <w:pPr>
              <w:pStyle w:val="9"/>
              <w:spacing w:before="9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5</w:t>
            </w:r>
          </w:p>
        </w:tc>
        <w:tc>
          <w:tcPr>
            <w:tcW w:w="1800" w:type="dxa"/>
          </w:tcPr>
          <w:p w14:paraId="14841AE4">
            <w:pPr>
              <w:pStyle w:val="9"/>
              <w:spacing w:before="9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>Thứ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6</w:t>
            </w:r>
          </w:p>
        </w:tc>
        <w:tc>
          <w:tcPr>
            <w:tcW w:w="1800" w:type="dxa"/>
          </w:tcPr>
          <w:p w14:paraId="5038C085">
            <w:pPr>
              <w:pStyle w:val="9"/>
              <w:spacing w:before="9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72</w:t>
            </w:r>
          </w:p>
        </w:tc>
        <w:tc>
          <w:tcPr>
            <w:tcW w:w="1800" w:type="dxa"/>
          </w:tcPr>
          <w:p w14:paraId="33F5E4B0">
            <w:pPr>
              <w:pStyle w:val="9"/>
              <w:spacing w:before="9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15</w:t>
            </w:r>
          </w:p>
        </w:tc>
        <w:tc>
          <w:tcPr>
            <w:tcW w:w="1800" w:type="dxa"/>
          </w:tcPr>
          <w:p w14:paraId="624DD4B6">
            <w:pPr>
              <w:pStyle w:val="9"/>
              <w:spacing w:before="9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67</w:t>
            </w:r>
          </w:p>
        </w:tc>
      </w:tr>
      <w:tr w14:paraId="3A9C54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568C7B64">
            <w:pPr>
              <w:pStyle w:val="9"/>
              <w:spacing w:before="9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6</w:t>
            </w:r>
          </w:p>
        </w:tc>
        <w:tc>
          <w:tcPr>
            <w:tcW w:w="1800" w:type="dxa"/>
          </w:tcPr>
          <w:p w14:paraId="5BAF8432">
            <w:pPr>
              <w:pStyle w:val="9"/>
              <w:spacing w:before="9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>Thứ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7B18C920">
            <w:pPr>
              <w:pStyle w:val="9"/>
              <w:spacing w:before="9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60</w:t>
            </w:r>
          </w:p>
        </w:tc>
        <w:tc>
          <w:tcPr>
            <w:tcW w:w="1800" w:type="dxa"/>
          </w:tcPr>
          <w:p w14:paraId="48BD1E46">
            <w:pPr>
              <w:pStyle w:val="9"/>
              <w:spacing w:before="9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7CC04556">
            <w:pPr>
              <w:pStyle w:val="9"/>
              <w:spacing w:before="9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65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(67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2)</w:t>
            </w:r>
          </w:p>
        </w:tc>
      </w:tr>
      <w:tr w14:paraId="148321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36F5CE37">
            <w:pPr>
              <w:pStyle w:val="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7</w:t>
            </w:r>
          </w:p>
        </w:tc>
        <w:tc>
          <w:tcPr>
            <w:tcW w:w="1800" w:type="dxa"/>
          </w:tcPr>
          <w:p w14:paraId="20059277">
            <w:pPr>
              <w:pStyle w:val="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>Thứ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3</w:t>
            </w:r>
          </w:p>
        </w:tc>
        <w:tc>
          <w:tcPr>
            <w:tcW w:w="1800" w:type="dxa"/>
          </w:tcPr>
          <w:p w14:paraId="3088E44A">
            <w:pPr>
              <w:pStyle w:val="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48</w:t>
            </w:r>
          </w:p>
        </w:tc>
        <w:tc>
          <w:tcPr>
            <w:tcW w:w="1800" w:type="dxa"/>
          </w:tcPr>
          <w:p w14:paraId="6697F3C7">
            <w:pPr>
              <w:pStyle w:val="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659D12D7">
            <w:pPr>
              <w:pStyle w:val="9"/>
              <w:spacing w:before="0"/>
              <w:ind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59914E08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6C60B6DA">
      <w:pPr>
        <w:pStyle w:val="6"/>
        <w:spacing w:before="102"/>
        <w:rPr>
          <w:rFonts w:hint="default" w:ascii="Times New Roman" w:hAnsi="Times New Roman" w:cs="Times New Roman"/>
          <w:sz w:val="28"/>
          <w:szCs w:val="28"/>
        </w:rPr>
      </w:pPr>
    </w:p>
    <w:p w14:paraId="4197A0AF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4" w:name="Bài 5: "/>
      <w:bookmarkEnd w:id="4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5:</w:t>
      </w:r>
    </w:p>
    <w:p w14:paraId="767D5D86">
      <w:pPr>
        <w:pStyle w:val="6"/>
        <w:spacing w:before="193" w:line="288" w:lineRule="auto"/>
        <w:ind w:left="23" w:right="5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Tình huống: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 là Scrum Master của một nhóm phát triển phần mềm đang sử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Scrum.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trên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ứng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quản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lý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 và bạn cần xây dựng một Kanban Board để theo dõi tiến độ công việc của nhóm, tối ưu hóa để tránh tình trạng quá tải.</w:t>
      </w:r>
    </w:p>
    <w:p w14:paraId="703ECF12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6F1C96FF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Bước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1: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Xây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dựng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Kanban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Board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Cơ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>bản</w:t>
      </w:r>
    </w:p>
    <w:p w14:paraId="781FE7FC">
      <w:pPr>
        <w:pStyle w:val="6"/>
        <w:spacing w:after="0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740" w:right="850" w:bottom="280" w:left="1417" w:header="720" w:footer="720" w:gutter="0"/>
          <w:cols w:space="720" w:num="1"/>
        </w:sectPr>
      </w:pPr>
    </w:p>
    <w:p w14:paraId="410C9570">
      <w:pPr>
        <w:pStyle w:val="6"/>
        <w:spacing w:before="82" w:line="288" w:lineRule="auto"/>
        <w:ind w:left="23" w:right="75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Kanban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Board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chia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diện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giai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đoạn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chính của luồng công việc (Workﬂow) từ ý tưởng đến hoàn thành.</w:t>
      </w: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0"/>
        <w:gridCol w:w="7690"/>
      </w:tblGrid>
      <w:tr w14:paraId="354E4348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190" w:type="dxa"/>
            <w:tcBorders>
              <w:top w:val="nil"/>
              <w:left w:val="nil"/>
            </w:tcBorders>
          </w:tcPr>
          <w:p w14:paraId="13A4D0E6">
            <w:pPr>
              <w:pStyle w:val="9"/>
              <w:spacing w:before="119" w:line="288" w:lineRule="auto"/>
              <w:ind w:left="142" w:firstLine="24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Cột (Phase)</w:t>
            </w:r>
          </w:p>
        </w:tc>
        <w:tc>
          <w:tcPr>
            <w:tcW w:w="7690" w:type="dxa"/>
            <w:tcBorders>
              <w:top w:val="nil"/>
              <w:right w:val="nil"/>
            </w:tcBorders>
          </w:tcPr>
          <w:p w14:paraId="1F632B63">
            <w:pPr>
              <w:pStyle w:val="9"/>
              <w:spacing w:before="119"/>
              <w:ind w:left="0" w:right="12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đích</w:t>
            </w:r>
          </w:p>
        </w:tc>
      </w:tr>
      <w:tr w14:paraId="1D0DA32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190" w:type="dxa"/>
            <w:tcBorders>
              <w:left w:val="nil"/>
            </w:tcBorders>
          </w:tcPr>
          <w:p w14:paraId="48ACFEA7">
            <w:pPr>
              <w:pStyle w:val="9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Do</w:t>
            </w:r>
          </w:p>
        </w:tc>
        <w:tc>
          <w:tcPr>
            <w:tcW w:w="7690" w:type="dxa"/>
            <w:tcBorders>
              <w:right w:val="nil"/>
            </w:tcBorders>
          </w:tcPr>
          <w:p w14:paraId="21F88901">
            <w:pPr>
              <w:pStyle w:val="9"/>
              <w:spacing w:line="288" w:lineRule="auto"/>
              <w:ind w:left="105" w:right="12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Nơi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chứa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hạng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(User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Stories/Tasks)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được ưu tiên hóa và sẵn sàng để thực hiện trong Sprint.</w:t>
            </w:r>
          </w:p>
        </w:tc>
      </w:tr>
      <w:tr w14:paraId="74CCC8C5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190" w:type="dxa"/>
            <w:tcBorders>
              <w:left w:val="nil"/>
            </w:tcBorders>
          </w:tcPr>
          <w:p w14:paraId="09D16535">
            <w:pPr>
              <w:pStyle w:val="9"/>
              <w:spacing w:before="90" w:line="288" w:lineRule="auto"/>
              <w:ind w:left="120" w:right="9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In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>Design</w:t>
            </w:r>
          </w:p>
        </w:tc>
        <w:tc>
          <w:tcPr>
            <w:tcW w:w="7690" w:type="dxa"/>
            <w:tcBorders>
              <w:right w:val="nil"/>
            </w:tcBorders>
          </w:tcPr>
          <w:p w14:paraId="3B49DE41">
            <w:pPr>
              <w:pStyle w:val="9"/>
              <w:spacing w:before="90" w:line="288" w:lineRule="auto"/>
              <w:ind w:left="105" w:right="12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Giai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đoạn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nhiệm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vụ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quan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UI/UX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hoặc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cấu trúc cơ sở dữ liệu.</w:t>
            </w:r>
          </w:p>
        </w:tc>
      </w:tr>
      <w:tr w14:paraId="2B1B4A8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90" w:type="dxa"/>
            <w:tcBorders>
              <w:left w:val="nil"/>
            </w:tcBorders>
          </w:tcPr>
          <w:p w14:paraId="499C7F73">
            <w:pPr>
              <w:pStyle w:val="9"/>
              <w:spacing w:before="93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Dev</w:t>
            </w:r>
          </w:p>
        </w:tc>
        <w:tc>
          <w:tcPr>
            <w:tcW w:w="7690" w:type="dxa"/>
            <w:tcBorders>
              <w:right w:val="nil"/>
            </w:tcBorders>
          </w:tcPr>
          <w:p w14:paraId="5E49A878">
            <w:pPr>
              <w:pStyle w:val="9"/>
              <w:spacing w:before="93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Giai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đoạn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phát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triển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code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(Front-end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Back-end).</w:t>
            </w:r>
          </w:p>
        </w:tc>
      </w:tr>
      <w:tr w14:paraId="71108D83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190" w:type="dxa"/>
            <w:tcBorders>
              <w:left w:val="nil"/>
            </w:tcBorders>
          </w:tcPr>
          <w:p w14:paraId="1DC4730A">
            <w:pPr>
              <w:pStyle w:val="9"/>
              <w:spacing w:before="76" w:line="288" w:lineRule="auto"/>
              <w:ind w:left="120" w:right="9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In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>Review</w:t>
            </w:r>
          </w:p>
        </w:tc>
        <w:tc>
          <w:tcPr>
            <w:tcW w:w="7690" w:type="dxa"/>
            <w:tcBorders>
              <w:right w:val="nil"/>
            </w:tcBorders>
          </w:tcPr>
          <w:p w14:paraId="5F34272D">
            <w:pPr>
              <w:pStyle w:val="9"/>
              <w:spacing w:before="76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Giai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đoạn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tra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code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(Code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Review)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bởi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đồng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nghiệp.</w:t>
            </w:r>
          </w:p>
        </w:tc>
      </w:tr>
      <w:tr w14:paraId="0EDC787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190" w:type="dxa"/>
            <w:tcBorders>
              <w:left w:val="nil"/>
            </w:tcBorders>
          </w:tcPr>
          <w:p w14:paraId="442437C4">
            <w:pPr>
              <w:pStyle w:val="9"/>
              <w:spacing w:before="79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Test</w:t>
            </w:r>
          </w:p>
        </w:tc>
        <w:tc>
          <w:tcPr>
            <w:tcW w:w="7690" w:type="dxa"/>
            <w:tcBorders>
              <w:right w:val="nil"/>
            </w:tcBorders>
          </w:tcPr>
          <w:p w14:paraId="5D594F42">
            <w:pPr>
              <w:pStyle w:val="9"/>
              <w:spacing w:before="79" w:line="288" w:lineRule="auto"/>
              <w:ind w:left="105" w:right="12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Giai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đoạn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thử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(QA/Tester)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đảm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Deﬁnition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of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Done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w w:val="105"/>
                <w:sz w:val="28"/>
                <w:szCs w:val="28"/>
              </w:rPr>
              <w:t>(DoD).</w:t>
            </w:r>
          </w:p>
        </w:tc>
      </w:tr>
      <w:tr w14:paraId="2DBA063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90" w:type="dxa"/>
            <w:tcBorders>
              <w:left w:val="nil"/>
              <w:bottom w:val="nil"/>
            </w:tcBorders>
          </w:tcPr>
          <w:p w14:paraId="6EC38387">
            <w:pPr>
              <w:pStyle w:val="9"/>
              <w:spacing w:before="82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Done</w:t>
            </w:r>
          </w:p>
        </w:tc>
        <w:tc>
          <w:tcPr>
            <w:tcW w:w="7690" w:type="dxa"/>
            <w:tcBorders>
              <w:bottom w:val="nil"/>
              <w:right w:val="nil"/>
            </w:tcBorders>
          </w:tcPr>
          <w:p w14:paraId="2FFD03AE">
            <w:pPr>
              <w:pStyle w:val="9"/>
              <w:spacing w:before="82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thành,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đáp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ứng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DoD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sẵn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sàng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triển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khai.</w:t>
            </w:r>
          </w:p>
        </w:tc>
      </w:tr>
    </w:tbl>
    <w:p w14:paraId="2098D8A7">
      <w:pPr>
        <w:pStyle w:val="6"/>
        <w:spacing w:line="288" w:lineRule="auto"/>
        <w:ind w:left="23" w:right="75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Ví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dụ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Thẻ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(Cards):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Thiết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kế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giao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diện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(UI/UX),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Phát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triển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API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Đăng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ký,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Kiểm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tra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mật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(Feature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X),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Tích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hợp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tính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năng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Thanh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toán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(API),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Unit Test cho Module Y, v.v.</w:t>
      </w:r>
    </w:p>
    <w:p w14:paraId="4BA6B59E">
      <w:pPr>
        <w:pStyle w:val="6"/>
        <w:spacing w:before="58"/>
        <w:rPr>
          <w:rFonts w:hint="default" w:ascii="Times New Roman" w:hAnsi="Times New Roman" w:cs="Times New Roman"/>
          <w:sz w:val="28"/>
          <w:szCs w:val="28"/>
        </w:rPr>
      </w:pPr>
    </w:p>
    <w:p w14:paraId="5BEFC961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Bước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2: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Đặt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(WIP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Limits)</w:t>
      </w:r>
    </w:p>
    <w:p w14:paraId="47B550F5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3DA53AA8">
      <w:pPr>
        <w:pStyle w:val="6"/>
        <w:spacing w:before="1" w:line="288" w:lineRule="auto"/>
        <w:ind w:left="23" w:right="5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Đặt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WIP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(Work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In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Progress)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nguyên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tắc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cốt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lõi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Kanban.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hạn WIP giúp đảm bảo đội nhóm luôn tập trung vào việc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HOÀN THÀNH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 việc đang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làm,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thay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vì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BẮT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ĐẦU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mới.</w:t>
      </w:r>
    </w:p>
    <w:p w14:paraId="72867B12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48EC9CBA">
      <w:pPr>
        <w:spacing w:before="0" w:after="57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Ví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dụ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Giới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hạn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WIP:</w:t>
      </w: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50"/>
      </w:tblGrid>
      <w:tr w14:paraId="7D4E654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270" w:type="dxa"/>
            <w:tcBorders>
              <w:top w:val="nil"/>
              <w:left w:val="nil"/>
            </w:tcBorders>
          </w:tcPr>
          <w:p w14:paraId="5CE637CA">
            <w:pPr>
              <w:pStyle w:val="9"/>
              <w:spacing w:before="123"/>
              <w:ind w:left="44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(Phase)</w:t>
            </w:r>
          </w:p>
        </w:tc>
        <w:tc>
          <w:tcPr>
            <w:tcW w:w="6450" w:type="dxa"/>
            <w:tcBorders>
              <w:top w:val="nil"/>
              <w:right w:val="nil"/>
            </w:tcBorders>
          </w:tcPr>
          <w:p w14:paraId="59F3E110">
            <w:pPr>
              <w:pStyle w:val="9"/>
              <w:spacing w:before="123"/>
              <w:ind w:left="0" w:right="17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Giới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hạn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WIP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Tối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đa</w:t>
            </w:r>
          </w:p>
        </w:tc>
      </w:tr>
      <w:tr w14:paraId="65EAA2D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70" w:type="dxa"/>
            <w:tcBorders>
              <w:left w:val="nil"/>
            </w:tcBorders>
          </w:tcPr>
          <w:p w14:paraId="4D7C8A3E">
            <w:pPr>
              <w:pStyle w:val="9"/>
              <w:spacing w:before="92"/>
              <w:ind w:left="1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Design</w:t>
            </w:r>
          </w:p>
        </w:tc>
        <w:tc>
          <w:tcPr>
            <w:tcW w:w="6450" w:type="dxa"/>
            <w:tcBorders>
              <w:right w:val="nil"/>
            </w:tcBorders>
          </w:tcPr>
          <w:p w14:paraId="673E4625">
            <w:pPr>
              <w:pStyle w:val="9"/>
              <w:spacing w:before="92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1</w:t>
            </w:r>
          </w:p>
        </w:tc>
      </w:tr>
      <w:tr w14:paraId="1CB7FB5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270" w:type="dxa"/>
            <w:tcBorders>
              <w:left w:val="nil"/>
            </w:tcBorders>
          </w:tcPr>
          <w:p w14:paraId="19905061">
            <w:pPr>
              <w:pStyle w:val="9"/>
              <w:spacing w:before="76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Dev</w:t>
            </w:r>
          </w:p>
        </w:tc>
        <w:tc>
          <w:tcPr>
            <w:tcW w:w="6450" w:type="dxa"/>
            <w:tcBorders>
              <w:right w:val="nil"/>
            </w:tcBorders>
          </w:tcPr>
          <w:p w14:paraId="2312A27D">
            <w:pPr>
              <w:pStyle w:val="9"/>
              <w:spacing w:before="76"/>
              <w:ind w:left="105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w w:val="105"/>
                <w:sz w:val="28"/>
                <w:szCs w:val="28"/>
              </w:rPr>
              <w:t>3</w:t>
            </w:r>
          </w:p>
        </w:tc>
      </w:tr>
      <w:tr w14:paraId="72B85451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270" w:type="dxa"/>
            <w:tcBorders>
              <w:left w:val="nil"/>
            </w:tcBorders>
          </w:tcPr>
          <w:p w14:paraId="2E2DD45E">
            <w:pPr>
              <w:pStyle w:val="9"/>
              <w:spacing w:before="80"/>
              <w:ind w:left="1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Review</w:t>
            </w:r>
          </w:p>
        </w:tc>
        <w:tc>
          <w:tcPr>
            <w:tcW w:w="6450" w:type="dxa"/>
            <w:tcBorders>
              <w:right w:val="nil"/>
            </w:tcBorders>
          </w:tcPr>
          <w:p w14:paraId="5C3361C5">
            <w:pPr>
              <w:pStyle w:val="9"/>
              <w:spacing w:before="80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2</w:t>
            </w:r>
          </w:p>
        </w:tc>
      </w:tr>
      <w:tr w14:paraId="40ACA69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70" w:type="dxa"/>
            <w:tcBorders>
              <w:left w:val="nil"/>
              <w:bottom w:val="nil"/>
            </w:tcBorders>
          </w:tcPr>
          <w:p w14:paraId="77921F65">
            <w:pPr>
              <w:pStyle w:val="9"/>
              <w:spacing w:before="84"/>
              <w:ind w:left="1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Test</w:t>
            </w:r>
          </w:p>
        </w:tc>
        <w:tc>
          <w:tcPr>
            <w:tcW w:w="6450" w:type="dxa"/>
            <w:tcBorders>
              <w:bottom w:val="nil"/>
              <w:right w:val="nil"/>
            </w:tcBorders>
          </w:tcPr>
          <w:p w14:paraId="4E34ABD2">
            <w:pPr>
              <w:pStyle w:val="9"/>
              <w:spacing w:before="84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2</w:t>
            </w:r>
          </w:p>
        </w:tc>
      </w:tr>
    </w:tbl>
    <w:p w14:paraId="701C1A37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thích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tầm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quan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trọng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WIP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Limits:</w:t>
      </w:r>
    </w:p>
    <w:p w14:paraId="29FCC01E">
      <w:pPr>
        <w:pStyle w:val="6"/>
        <w:spacing w:after="0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720" w:right="850" w:bottom="280" w:left="1417" w:header="720" w:footer="720" w:gutter="0"/>
          <w:cols w:space="720" w:num="1"/>
        </w:sectPr>
      </w:pPr>
    </w:p>
    <w:p w14:paraId="02318F50">
      <w:pPr>
        <w:pStyle w:val="8"/>
        <w:numPr>
          <w:ilvl w:val="0"/>
          <w:numId w:val="5"/>
        </w:numPr>
        <w:tabs>
          <w:tab w:val="left" w:pos="741"/>
          <w:tab w:val="left" w:pos="743"/>
        </w:tabs>
        <w:spacing w:before="83" w:after="0" w:line="288" w:lineRule="auto"/>
        <w:ind w:left="743" w:right="66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Tăng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Tốc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Xuyên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suốt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(Throughput):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số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lượng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đang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giảm,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hơn,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dẫn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đến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gian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nhiệm vụ (Cycle Time) giảm, từ đó tăng tốc độ giao hàng (throughput).</w:t>
      </w:r>
    </w:p>
    <w:p w14:paraId="73F3F143">
      <w:pPr>
        <w:pStyle w:val="8"/>
        <w:numPr>
          <w:ilvl w:val="0"/>
          <w:numId w:val="5"/>
        </w:numPr>
        <w:tabs>
          <w:tab w:val="left" w:pos="741"/>
          <w:tab w:val="left" w:pos="743"/>
        </w:tabs>
        <w:spacing w:before="0" w:after="0" w:line="288" w:lineRule="auto"/>
        <w:ind w:left="743" w:right="687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Lộ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rõ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Điểm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nghẽn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(Bottleneck):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Khi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đạt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đến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WIP,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nhóm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phép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kéo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thêm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vào.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Điều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buộc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phải tập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đó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di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bước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tiếp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theo,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lộ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rõ nơi đang bị tắc nghẽn (ví dụ: cột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In Revie</w:t>
      </w:r>
      <w:r>
        <w:rPr>
          <w:rFonts w:hint="default" w:ascii="Times New Roman" w:hAnsi="Times New Roman" w:cs="Times New Roman"/>
          <w:i/>
          <w:color w:val="1F1F1F"/>
          <w:spacing w:val="14"/>
          <w:sz w:val="28"/>
          <w:szCs w:val="28"/>
        </w:rPr>
        <w:drawing>
          <wp:inline distT="0" distB="0" distL="0" distR="0">
            <wp:extent cx="114300" cy="857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bị đầy $\rightarrow$ Nhóm Dev phải hỗ trợ Code Review).</w:t>
      </w:r>
    </w:p>
    <w:p w14:paraId="0CBE2D63">
      <w:pPr>
        <w:pStyle w:val="8"/>
        <w:numPr>
          <w:ilvl w:val="0"/>
          <w:numId w:val="5"/>
        </w:numPr>
        <w:tabs>
          <w:tab w:val="left" w:pos="741"/>
          <w:tab w:val="left" w:pos="743"/>
        </w:tabs>
        <w:spacing w:before="1" w:after="0" w:line="288" w:lineRule="auto"/>
        <w:ind w:left="743" w:right="777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Cải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thiện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Chất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lượng: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Giảm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đổi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ngữ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cảnh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(Context Switching)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sâu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hơn,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dẫn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đến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ít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lỗi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hơn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chất lượng code cao hơn.</w:t>
      </w:r>
    </w:p>
    <w:p w14:paraId="2D5B764D">
      <w:pPr>
        <w:pStyle w:val="6"/>
        <w:spacing w:before="240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Bước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3: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Mô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phỏng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Tình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huống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Quá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tải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Tối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ưu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hóa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Board</w:t>
      </w:r>
    </w:p>
    <w:p w14:paraId="5F5F0BBE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456E8E81">
      <w:pPr>
        <w:pStyle w:val="6"/>
        <w:spacing w:before="1"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Tình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huống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Quá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tải: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"In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Dev"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5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Task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(quá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tải,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vượt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3).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Điều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thấy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nhiều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đơn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lẻ,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hoặc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số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 việc bị kẹt.</w:t>
      </w:r>
    </w:p>
    <w:p w14:paraId="5E13C1BD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4242CF16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Thao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tác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chỉnh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Tối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ưu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hóa:</w:t>
      </w:r>
    </w:p>
    <w:p w14:paraId="4487EED6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53A484DD">
      <w:pPr>
        <w:pStyle w:val="8"/>
        <w:numPr>
          <w:ilvl w:val="0"/>
          <w:numId w:val="6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diện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Xử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Điểm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nghẽn</w:t>
      </w:r>
      <w:r>
        <w:rPr>
          <w:rFonts w:hint="default" w:ascii="Times New Roman" w:hAnsi="Times New Roman" w:cs="Times New Roman"/>
          <w:b/>
          <w:color w:val="1F1F1F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(Bottleneck):</w:t>
      </w:r>
    </w:p>
    <w:p w14:paraId="63ADD506">
      <w:pPr>
        <w:pStyle w:val="8"/>
        <w:numPr>
          <w:ilvl w:val="1"/>
          <w:numId w:val="6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động: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yêu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cầu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tạm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thời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ngừng</w:t>
      </w:r>
    </w:p>
    <w:p w14:paraId="23FE0696">
      <w:pPr>
        <w:pStyle w:val="6"/>
        <w:spacing w:before="59"/>
        <w:ind w:left="146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kéo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Task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mới.</w:t>
      </w:r>
    </w:p>
    <w:p w14:paraId="118A4803">
      <w:pPr>
        <w:pStyle w:val="8"/>
        <w:numPr>
          <w:ilvl w:val="1"/>
          <w:numId w:val="6"/>
        </w:numPr>
        <w:tabs>
          <w:tab w:val="left" w:pos="1463"/>
        </w:tabs>
        <w:spacing w:before="60" w:after="0" w:line="288" w:lineRule="auto"/>
        <w:ind w:left="1463" w:right="73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nguồn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lực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(Swarming):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Hai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giữ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2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Task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mới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nhất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(vượt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hạn)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phải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hỗ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trợ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3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Task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bắt đầu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trước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đó.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Ví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dụ: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Pair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Programming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cùng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nhau giải quyết Task đang khó khăn.</w:t>
      </w:r>
    </w:p>
    <w:p w14:paraId="2AA1795C">
      <w:pPr>
        <w:pStyle w:val="8"/>
        <w:numPr>
          <w:ilvl w:val="0"/>
          <w:numId w:val="6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Tối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ưu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hóa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Luồng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(Reﬁning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Flow):</w:t>
      </w:r>
    </w:p>
    <w:p w14:paraId="68819A6E">
      <w:pPr>
        <w:pStyle w:val="8"/>
        <w:numPr>
          <w:ilvl w:val="1"/>
          <w:numId w:val="6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trạng: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"In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Dev"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quá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rộng,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chứa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cả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Front-end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Back-end.</w:t>
      </w:r>
    </w:p>
    <w:p w14:paraId="3D35E85F">
      <w:pPr>
        <w:pStyle w:val="8"/>
        <w:numPr>
          <w:ilvl w:val="1"/>
          <w:numId w:val="6"/>
        </w:numPr>
        <w:tabs>
          <w:tab w:val="left" w:pos="1463"/>
        </w:tabs>
        <w:spacing w:before="59" w:after="0" w:line="288" w:lineRule="auto"/>
        <w:ind w:left="1463" w:right="686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chỉnh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Board: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Tách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"In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Dev"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chi</w:t>
      </w:r>
      <w:r>
        <w:rPr>
          <w:rFonts w:hint="default" w:ascii="Times New Roman" w:hAnsi="Times New Roman" w:cs="Times New Roman"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tiết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hơn để tối ưu hóa sự phối hợp:</w:t>
      </w:r>
    </w:p>
    <w:p w14:paraId="4670A9E2">
      <w:pPr>
        <w:pStyle w:val="8"/>
        <w:numPr>
          <w:ilvl w:val="2"/>
          <w:numId w:val="6"/>
        </w:numPr>
        <w:tabs>
          <w:tab w:val="left" w:pos="2182"/>
        </w:tabs>
        <w:spacing w:before="1" w:after="0" w:line="240" w:lineRule="auto"/>
        <w:ind w:left="218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Dev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(FE)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-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WIP: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2</w:t>
      </w:r>
    </w:p>
    <w:p w14:paraId="29E4422F">
      <w:pPr>
        <w:pStyle w:val="8"/>
        <w:numPr>
          <w:ilvl w:val="2"/>
          <w:numId w:val="6"/>
        </w:numPr>
        <w:tabs>
          <w:tab w:val="left" w:pos="2182"/>
        </w:tabs>
        <w:spacing w:before="60" w:after="0" w:line="240" w:lineRule="auto"/>
        <w:ind w:left="218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Dev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(BE)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-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WIP: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2</w:t>
      </w:r>
    </w:p>
    <w:p w14:paraId="019771B0">
      <w:pPr>
        <w:pStyle w:val="8"/>
        <w:numPr>
          <w:ilvl w:val="2"/>
          <w:numId w:val="6"/>
        </w:numPr>
        <w:tabs>
          <w:tab w:val="left" w:pos="2182"/>
        </w:tabs>
        <w:spacing w:before="59" w:after="0" w:line="240" w:lineRule="auto"/>
        <w:ind w:left="218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Integration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-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WIP: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(Nơi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kết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nối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FE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BE).</w:t>
      </w:r>
    </w:p>
    <w:p w14:paraId="2536AB99">
      <w:pPr>
        <w:pStyle w:val="6"/>
        <w:spacing w:before="120"/>
        <w:rPr>
          <w:rFonts w:hint="default" w:ascii="Times New Roman" w:hAnsi="Times New Roman" w:cs="Times New Roman"/>
          <w:sz w:val="28"/>
          <w:szCs w:val="28"/>
        </w:rPr>
      </w:pPr>
    </w:p>
    <w:p w14:paraId="4312BC58">
      <w:pPr>
        <w:spacing w:before="0" w:line="288" w:lineRule="auto"/>
        <w:ind w:left="2183" w:right="640" w:firstLine="0"/>
        <w:jc w:val="left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Vific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này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giúp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theo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dõi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chính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xác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hơn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nơi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bị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tắc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>nghẽn</w:t>
      </w:r>
      <w:r>
        <w:rPr>
          <w:rFonts w:hint="default" w:ascii="Times New Roman" w:hAnsi="Times New Roman" w:cs="Times New Roman"/>
          <w:i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pacing w:val="-2"/>
          <w:sz w:val="28"/>
          <w:szCs w:val="28"/>
        </w:rPr>
        <w:t xml:space="preserve">trong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quá trình phát triển.</w:t>
      </w:r>
    </w:p>
    <w:p w14:paraId="62271B36">
      <w:pPr>
        <w:pStyle w:val="8"/>
        <w:numPr>
          <w:ilvl w:val="0"/>
          <w:numId w:val="6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Tăng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cường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Định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nghĩa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"Done":</w:t>
      </w:r>
    </w:p>
    <w:p w14:paraId="187147F9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10906019">
      <w:pPr>
        <w:pStyle w:val="8"/>
        <w:numPr>
          <w:ilvl w:val="1"/>
          <w:numId w:val="6"/>
        </w:numPr>
        <w:tabs>
          <w:tab w:val="left" w:pos="1463"/>
        </w:tabs>
        <w:spacing w:before="83" w:after="0" w:line="288" w:lineRule="auto"/>
        <w:ind w:left="1463" w:right="75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Để tránh công việc bị trả lại từ "In Test", Scrum Master thêm cột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"Ready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for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Review"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trước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cột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"In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Review".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buộc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Dev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phải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tự kiểm tra lại theo một checklist cơ bản (ví dụ: đã Unit Test, đã kiểm tra lỗi console) trước khi chuyển giao.</w:t>
      </w:r>
    </w:p>
    <w:p w14:paraId="45FB9660">
      <w:pPr>
        <w:pStyle w:val="6"/>
        <w:spacing w:before="61"/>
        <w:rPr>
          <w:rFonts w:hint="default" w:ascii="Times New Roman" w:hAnsi="Times New Roman" w:cs="Times New Roman"/>
          <w:sz w:val="28"/>
          <w:szCs w:val="28"/>
        </w:rPr>
      </w:pPr>
    </w:p>
    <w:p w14:paraId="738675E6">
      <w:pPr>
        <w:pStyle w:val="6"/>
        <w:spacing w:after="4"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Bước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4: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Vai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trò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sử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tối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ưu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hóa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Kanban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Board</w:t>
      </w: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7110"/>
      </w:tblGrid>
      <w:tr w14:paraId="622ED8A5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770" w:type="dxa"/>
            <w:tcBorders>
              <w:top w:val="nil"/>
              <w:left w:val="nil"/>
            </w:tcBorders>
          </w:tcPr>
          <w:p w14:paraId="0A76FEA5">
            <w:pPr>
              <w:pStyle w:val="9"/>
              <w:spacing w:before="116" w:line="288" w:lineRule="auto"/>
              <w:ind w:left="69" w:right="57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Hành</w:t>
            </w:r>
            <w:r>
              <w:rPr>
                <w:rFonts w:hint="default" w:ascii="Times New Roman" w:hAnsi="Times New Roman" w:cs="Times New Roman"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động của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Scrum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Master</w:t>
            </w:r>
          </w:p>
        </w:tc>
        <w:tc>
          <w:tcPr>
            <w:tcW w:w="7110" w:type="dxa"/>
            <w:tcBorders>
              <w:top w:val="nil"/>
              <w:right w:val="nil"/>
            </w:tcBorders>
          </w:tcPr>
          <w:p w14:paraId="3DFE6319">
            <w:pPr>
              <w:pStyle w:val="9"/>
              <w:spacing w:before="116"/>
              <w:ind w:left="0" w:right="7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đích</w:t>
            </w:r>
          </w:p>
        </w:tc>
      </w:tr>
      <w:tr w14:paraId="4F2ABC5A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1770" w:type="dxa"/>
            <w:tcBorders>
              <w:left w:val="nil"/>
            </w:tcBorders>
          </w:tcPr>
          <w:p w14:paraId="131328D3">
            <w:pPr>
              <w:pStyle w:val="9"/>
              <w:spacing w:before="83" w:line="288" w:lineRule="auto"/>
              <w:ind w:left="120" w:right="197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Enforce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WIP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Limits</w:t>
            </w:r>
          </w:p>
        </w:tc>
        <w:tc>
          <w:tcPr>
            <w:tcW w:w="7110" w:type="dxa"/>
            <w:tcBorders>
              <w:right w:val="nil"/>
            </w:tcBorders>
          </w:tcPr>
          <w:p w14:paraId="6B88F0E9">
            <w:pPr>
              <w:pStyle w:val="9"/>
              <w:spacing w:before="83" w:line="288" w:lineRule="auto"/>
              <w:ind w:left="110" w:right="8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Đảm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tuân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thủ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nghiêm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ngặt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giới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hạn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WIP.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một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đầy,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Master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phải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ngăn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chặn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thêm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mới và khuyến khích nhóm "Swarm" (tập trung) vào việc di chuyển Task hiện có sang cột tiếp theo.</w:t>
            </w:r>
          </w:p>
        </w:tc>
      </w:tr>
      <w:tr w14:paraId="470DD9B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1770" w:type="dxa"/>
            <w:tcBorders>
              <w:left w:val="nil"/>
            </w:tcBorders>
          </w:tcPr>
          <w:p w14:paraId="5E568307">
            <w:pPr>
              <w:pStyle w:val="9"/>
              <w:spacing w:before="83" w:line="288" w:lineRule="auto"/>
              <w:ind w:left="120" w:right="197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Facilitate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Flow</w:t>
            </w:r>
          </w:p>
        </w:tc>
        <w:tc>
          <w:tcPr>
            <w:tcW w:w="7110" w:type="dxa"/>
            <w:tcBorders>
              <w:right w:val="nil"/>
            </w:tcBorders>
          </w:tcPr>
          <w:p w14:paraId="10E76606">
            <w:pPr>
              <w:pStyle w:val="9"/>
              <w:spacing w:before="83" w:line="288" w:lineRule="auto"/>
              <w:ind w:left="110" w:right="8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Dùng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Daily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(có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thể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gọi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Daily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Standup)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tập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trung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trên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Board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(từ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phải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sang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trái: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nhìn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vào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Test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trước,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đó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Review,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Dev)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vì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chỉ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theo từng thành viên.</w:t>
            </w:r>
          </w:p>
        </w:tc>
      </w:tr>
      <w:tr w14:paraId="232E556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1770" w:type="dxa"/>
            <w:tcBorders>
              <w:left w:val="nil"/>
            </w:tcBorders>
          </w:tcPr>
          <w:p w14:paraId="6A8FB03B">
            <w:pPr>
              <w:pStyle w:val="9"/>
              <w:spacing w:before="83" w:line="288" w:lineRule="auto"/>
              <w:ind w:left="120" w:right="197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Metric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>Reporting</w:t>
            </w:r>
          </w:p>
        </w:tc>
        <w:tc>
          <w:tcPr>
            <w:tcW w:w="7110" w:type="dxa"/>
            <w:tcBorders>
              <w:right w:val="nil"/>
            </w:tcBorders>
          </w:tcPr>
          <w:p w14:paraId="4B8C78E7">
            <w:pPr>
              <w:pStyle w:val="9"/>
              <w:spacing w:before="83" w:line="288" w:lineRule="auto"/>
              <w:ind w:left="110" w:right="8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Thu thập và theo dõi các chỉ số quan trọng (ví dụ: Cycle Time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gian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từ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lúc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Done)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 xác định cột nào đang chậm và cần được tối ưu hóa giới hạn WIP hay quy trình.</w:t>
            </w:r>
          </w:p>
        </w:tc>
      </w:tr>
      <w:tr w14:paraId="39AE86C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9" w:hRule="atLeast"/>
        </w:trPr>
        <w:tc>
          <w:tcPr>
            <w:tcW w:w="1770" w:type="dxa"/>
            <w:tcBorders>
              <w:left w:val="nil"/>
              <w:bottom w:val="nil"/>
            </w:tcBorders>
          </w:tcPr>
          <w:p w14:paraId="08EB9ADD">
            <w:pPr>
              <w:pStyle w:val="9"/>
              <w:spacing w:before="84" w:line="288" w:lineRule="auto"/>
              <w:ind w:left="120" w:right="137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Lead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Process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Improvemen t</w:t>
            </w:r>
          </w:p>
        </w:tc>
        <w:tc>
          <w:tcPr>
            <w:tcW w:w="7110" w:type="dxa"/>
            <w:tcBorders>
              <w:bottom w:val="nil"/>
              <w:right w:val="nil"/>
            </w:tcBorders>
          </w:tcPr>
          <w:p w14:paraId="44F2F666">
            <w:pPr>
              <w:pStyle w:val="9"/>
              <w:spacing w:before="84" w:line="288" w:lineRule="auto"/>
              <w:ind w:left="110" w:right="8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Luôn tìm cách cải tiến cấu trúc Kanban Board (thêm/bớt/tách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cột)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chỉnh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giới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hạn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WIP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dựa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trên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dữ liệu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thu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thập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từ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Retrospective.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Master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 người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thúc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đẩy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linh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hoạt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cải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tục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hệ thống Kanban/Scrum.</w:t>
            </w:r>
          </w:p>
        </w:tc>
      </w:tr>
    </w:tbl>
    <w:p w14:paraId="1F238787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19F56EB7">
      <w:pPr>
        <w:pStyle w:val="6"/>
        <w:spacing w:before="117"/>
        <w:rPr>
          <w:rFonts w:hint="default" w:ascii="Times New Roman" w:hAnsi="Times New Roman" w:cs="Times New Roman"/>
          <w:sz w:val="28"/>
          <w:szCs w:val="28"/>
        </w:rPr>
      </w:pPr>
    </w:p>
    <w:p w14:paraId="36783E81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5" w:name="Bài 6: "/>
      <w:bookmarkEnd w:id="5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6:</w:t>
      </w:r>
    </w:p>
    <w:p w14:paraId="172E2E66">
      <w:pPr>
        <w:pStyle w:val="8"/>
        <w:numPr>
          <w:ilvl w:val="0"/>
          <w:numId w:val="7"/>
        </w:numPr>
        <w:tabs>
          <w:tab w:val="left" w:pos="300"/>
        </w:tabs>
        <w:spacing w:before="193" w:after="47" w:line="240" w:lineRule="auto"/>
        <w:ind w:left="300" w:right="0" w:hanging="27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tả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cách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tổ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chức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chuẩn: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7620"/>
      </w:tblGrid>
      <w:tr w14:paraId="3132D1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1260" w:type="dxa"/>
          </w:tcPr>
          <w:p w14:paraId="62CF00F0">
            <w:pPr>
              <w:pStyle w:val="9"/>
              <w:spacing w:before="128" w:line="288" w:lineRule="auto"/>
              <w:ind w:left="366" w:right="303" w:hanging="5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Hạng mục</w:t>
            </w:r>
          </w:p>
        </w:tc>
        <w:tc>
          <w:tcPr>
            <w:tcW w:w="7620" w:type="dxa"/>
          </w:tcPr>
          <w:p w14:paraId="314DF8CF">
            <w:pPr>
              <w:pStyle w:val="9"/>
              <w:spacing w:before="128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w w:val="105"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w w:val="10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w w:val="105"/>
                <w:sz w:val="28"/>
                <w:szCs w:val="28"/>
              </w:rPr>
              <w:t>tả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w w:val="10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w w:val="105"/>
                <w:sz w:val="28"/>
                <w:szCs w:val="28"/>
              </w:rPr>
              <w:t>tổ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w w:val="10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w w:val="105"/>
                <w:sz w:val="28"/>
                <w:szCs w:val="28"/>
              </w:rPr>
              <w:t>chức</w:t>
            </w:r>
          </w:p>
        </w:tc>
      </w:tr>
    </w:tbl>
    <w:p w14:paraId="71BC8CFC">
      <w:pPr>
        <w:pStyle w:val="9"/>
        <w:spacing w:after="0"/>
        <w:jc w:val="center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360" w:right="850" w:bottom="1750" w:left="1417" w:header="720" w:footer="720" w:gutter="0"/>
          <w:cols w:space="720" w:num="1"/>
        </w:sect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7620"/>
      </w:tblGrid>
      <w:tr w14:paraId="552D24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260" w:type="dxa"/>
          </w:tcPr>
          <w:p w14:paraId="13C0ED15">
            <w:pPr>
              <w:pStyle w:val="9"/>
              <w:spacing w:before="73" w:line="288" w:lineRule="auto"/>
              <w:ind w:left="109" w:right="59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90"/>
                <w:sz w:val="28"/>
                <w:szCs w:val="28"/>
              </w:rPr>
              <w:t xml:space="preserve">Thời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gian</w:t>
            </w:r>
          </w:p>
        </w:tc>
        <w:tc>
          <w:tcPr>
            <w:tcW w:w="7620" w:type="dxa"/>
          </w:tcPr>
          <w:p w14:paraId="76F8357A">
            <w:pPr>
              <w:pStyle w:val="9"/>
              <w:spacing w:before="73" w:line="288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(Time-box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nghiêm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ngặt).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Luôn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đúng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(ví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dụ: 9:00 sáng).</w:t>
            </w:r>
          </w:p>
        </w:tc>
      </w:tr>
      <w:tr w14:paraId="2C02FF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260" w:type="dxa"/>
          </w:tcPr>
          <w:p w14:paraId="4D2CC578">
            <w:pPr>
              <w:pStyle w:val="9"/>
              <w:spacing w:before="76" w:line="288" w:lineRule="auto"/>
              <w:ind w:left="109" w:right="5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Địa điểm</w:t>
            </w:r>
          </w:p>
        </w:tc>
        <w:tc>
          <w:tcPr>
            <w:tcW w:w="7620" w:type="dxa"/>
          </w:tcPr>
          <w:p w14:paraId="54C63F25">
            <w:pPr>
              <w:pStyle w:val="9"/>
              <w:spacing w:before="76" w:line="288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Tại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chỗ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(Stand-up)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hoặc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trước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Bảng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(Kanban/Scrum Board) để nhóm có thể trực quan hóa công việc.</w:t>
            </w:r>
          </w:p>
        </w:tc>
      </w:tr>
      <w:tr w14:paraId="06AA9E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260" w:type="dxa"/>
          </w:tcPr>
          <w:p w14:paraId="06DDC730">
            <w:pPr>
              <w:pStyle w:val="9"/>
              <w:spacing w:before="78" w:line="288" w:lineRule="auto"/>
              <w:ind w:left="109" w:right="10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Người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tham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gia</w:t>
            </w:r>
          </w:p>
        </w:tc>
        <w:tc>
          <w:tcPr>
            <w:tcW w:w="7620" w:type="dxa"/>
          </w:tcPr>
          <w:p w14:paraId="145477BA">
            <w:pPr>
              <w:pStyle w:val="9"/>
              <w:spacing w:before="78" w:line="288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Nhóm Phát triển (Developer) là người chính báo cáo. Scrum Master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phối.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Product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Owner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thể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tham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dự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nhưng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không được can thiệp.</w:t>
            </w:r>
          </w:p>
        </w:tc>
      </w:tr>
      <w:tr w14:paraId="12B9F1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260" w:type="dxa"/>
          </w:tcPr>
          <w:p w14:paraId="40F4AAA8">
            <w:pPr>
              <w:pStyle w:val="9"/>
              <w:spacing w:before="80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tiêu</w:t>
            </w:r>
          </w:p>
        </w:tc>
        <w:tc>
          <w:tcPr>
            <w:tcW w:w="7620" w:type="dxa"/>
          </w:tcPr>
          <w:p w14:paraId="529AA4FC">
            <w:pPr>
              <w:pStyle w:val="9"/>
              <w:spacing w:before="80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Đồng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bộ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hóa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hoạt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động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lập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hoạch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24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tiếp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theo.</w:t>
            </w:r>
          </w:p>
        </w:tc>
      </w:tr>
    </w:tbl>
    <w:p w14:paraId="52A1BD1B">
      <w:pPr>
        <w:pStyle w:val="8"/>
        <w:numPr>
          <w:ilvl w:val="0"/>
          <w:numId w:val="7"/>
        </w:numPr>
        <w:tabs>
          <w:tab w:val="left" w:pos="307"/>
        </w:tabs>
        <w:spacing w:before="31" w:after="0" w:line="240" w:lineRule="auto"/>
        <w:ind w:left="307" w:right="0" w:hanging="284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Ba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câu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hỏi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chính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mà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sẽ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trả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lời:</w:t>
      </w:r>
    </w:p>
    <w:p w14:paraId="6DC1F015">
      <w:pPr>
        <w:pStyle w:val="6"/>
        <w:spacing w:before="119"/>
        <w:rPr>
          <w:rFonts w:hint="default" w:ascii="Times New Roman" w:hAnsi="Times New Roman" w:cs="Times New Roman"/>
          <w:b/>
          <w:sz w:val="28"/>
          <w:szCs w:val="28"/>
        </w:rPr>
      </w:pPr>
    </w:p>
    <w:p w14:paraId="0AF2929D">
      <w:pPr>
        <w:spacing w:before="1" w:line="288" w:lineRule="auto"/>
        <w:ind w:left="23" w:right="64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Mỗi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Phát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triển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trả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lời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3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câu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hỏi,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mục tiêu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kế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hoạch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:</w:t>
      </w:r>
    </w:p>
    <w:p w14:paraId="7FE42C95">
      <w:pPr>
        <w:pStyle w:val="8"/>
        <w:numPr>
          <w:ilvl w:val="1"/>
          <w:numId w:val="7"/>
        </w:numPr>
        <w:tabs>
          <w:tab w:val="left" w:pos="741"/>
        </w:tabs>
        <w:spacing w:before="240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Hôm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qua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tôi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gì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đạt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Sprint?</w:t>
      </w:r>
    </w:p>
    <w:p w14:paraId="4AF84591">
      <w:pPr>
        <w:pStyle w:val="8"/>
        <w:numPr>
          <w:ilvl w:val="1"/>
          <w:numId w:val="7"/>
        </w:numPr>
        <w:tabs>
          <w:tab w:val="left" w:pos="741"/>
        </w:tabs>
        <w:spacing w:before="60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Hôm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nay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tôi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gì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đạt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Sprint?</w:t>
      </w:r>
    </w:p>
    <w:p w14:paraId="4869CC8D">
      <w:pPr>
        <w:pStyle w:val="8"/>
        <w:numPr>
          <w:ilvl w:val="1"/>
          <w:numId w:val="7"/>
        </w:numPr>
        <w:tabs>
          <w:tab w:val="left" w:pos="741"/>
          <w:tab w:val="left" w:pos="743"/>
        </w:tabs>
        <w:spacing w:before="59" w:after="0" w:line="288" w:lineRule="auto"/>
        <w:ind w:left="743" w:right="96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Tôi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có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gặp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(Impediment)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nào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cản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độ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tôi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nhóm không?</w:t>
      </w:r>
    </w:p>
    <w:p w14:paraId="106497D5">
      <w:pPr>
        <w:pStyle w:val="8"/>
        <w:numPr>
          <w:ilvl w:val="0"/>
          <w:numId w:val="7"/>
        </w:numPr>
        <w:tabs>
          <w:tab w:val="left" w:pos="297"/>
        </w:tabs>
        <w:spacing w:before="241" w:after="0" w:line="240" w:lineRule="auto"/>
        <w:ind w:left="297" w:right="0" w:hanging="274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yếu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tố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trọng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để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hiệu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quả:</w:t>
      </w:r>
    </w:p>
    <w:p w14:paraId="4191524B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17377926">
      <w:pPr>
        <w:pStyle w:val="8"/>
        <w:numPr>
          <w:ilvl w:val="0"/>
          <w:numId w:val="8"/>
        </w:numPr>
        <w:tabs>
          <w:tab w:val="left" w:pos="743"/>
        </w:tabs>
        <w:spacing w:before="1" w:after="0" w:line="288" w:lineRule="auto"/>
        <w:ind w:left="743" w:right="68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Time-box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15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phút: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Giữ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họp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ngắn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gọn,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tiết kỹ thuật.</w:t>
      </w:r>
    </w:p>
    <w:p w14:paraId="6CDCA0B6">
      <w:pPr>
        <w:pStyle w:val="8"/>
        <w:numPr>
          <w:ilvl w:val="0"/>
          <w:numId w:val="8"/>
        </w:numPr>
        <w:tabs>
          <w:tab w:val="left" w:pos="743"/>
        </w:tabs>
        <w:spacing w:before="0" w:after="0" w:line="288" w:lineRule="auto"/>
        <w:ind w:left="743" w:right="1251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Sprint: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Mở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đầu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bằng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nhắc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tiêu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 để giữ nhóm đi đúng hướng.</w:t>
      </w:r>
    </w:p>
    <w:p w14:paraId="624FB317">
      <w:pPr>
        <w:pStyle w:val="8"/>
        <w:numPr>
          <w:ilvl w:val="0"/>
          <w:numId w:val="8"/>
        </w:numPr>
        <w:tabs>
          <w:tab w:val="left" w:pos="743"/>
        </w:tabs>
        <w:spacing w:before="0" w:after="0" w:line="288" w:lineRule="auto"/>
        <w:ind w:left="743" w:right="76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Parking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Lot: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phát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hiện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thảo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luận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sâu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(trở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kỹ thuật),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"đỗ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lại"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(Parking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Lot)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sắp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xếp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họp nhỏ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sau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quyết.</w:t>
      </w:r>
    </w:p>
    <w:p w14:paraId="56F7DF18">
      <w:pPr>
        <w:pStyle w:val="8"/>
        <w:numPr>
          <w:ilvl w:val="0"/>
          <w:numId w:val="8"/>
        </w:numPr>
        <w:tabs>
          <w:tab w:val="left" w:pos="743"/>
        </w:tabs>
        <w:spacing w:before="0" w:after="0" w:line="288" w:lineRule="auto"/>
        <w:ind w:left="743" w:right="902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ngại: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Ghi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nhận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chủ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giải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quyết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trở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nêu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(đặc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biệt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"Blocker"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sự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can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thiệp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từ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bên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ngoài).</w:t>
      </w:r>
    </w:p>
    <w:p w14:paraId="1A47F45E">
      <w:pPr>
        <w:pStyle w:val="6"/>
        <w:spacing w:before="2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294005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pt;margin-top:23.15pt;height:0.1pt;width:445pt;mso-position-horizontal-relative:page;mso-wrap-distance-bottom:0pt;mso-wrap-distance-top:0pt;z-index:-251655168;mso-width-relative:page;mso-height-relative:page;" filled="f" stroked="t" coordsize="5651500,1" o:gfxdata="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nsEj1AAAAAoBAAAPAAAAAAAA&#10;AAEAIAAAACIAAABkcnMvZG93bnJldi54bWxQSwECFAAUAAAACACHTuJAl0eAURYCAAB7BAAADgAA&#10;AAAAAAABACAAAAAjAQAAZHJzL2Uyb0RvYy54bWxQSwUGAAAAAAYABgBZAQAAqwUAAAAA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DA9F51">
      <w:pPr>
        <w:pStyle w:val="8"/>
        <w:numPr>
          <w:ilvl w:val="0"/>
          <w:numId w:val="9"/>
        </w:numPr>
        <w:tabs>
          <w:tab w:val="left" w:pos="300"/>
        </w:tabs>
        <w:spacing w:before="126" w:after="0" w:line="240" w:lineRule="auto"/>
        <w:ind w:left="300" w:right="0" w:hanging="277"/>
        <w:jc w:val="left"/>
        <w:rPr>
          <w:rFonts w:hint="default" w:ascii="Times New Roman" w:hAnsi="Times New Roman" w:cs="Times New Roman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Xây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dựng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Burndown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Chart</w:t>
      </w:r>
    </w:p>
    <w:p w14:paraId="6D1C476E">
      <w:pPr>
        <w:pStyle w:val="8"/>
        <w:numPr>
          <w:ilvl w:val="1"/>
          <w:numId w:val="9"/>
        </w:numPr>
        <w:tabs>
          <w:tab w:val="left" w:pos="300"/>
        </w:tabs>
        <w:spacing w:before="60" w:after="0" w:line="240" w:lineRule="auto"/>
        <w:ind w:left="300" w:right="0" w:hanging="27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Thiết</w:t>
      </w:r>
      <w:r>
        <w:rPr>
          <w:rFonts w:hint="default" w:ascii="Times New Roman" w:hAnsi="Times New Roman" w:cs="Times New Roman"/>
          <w:b/>
          <w:color w:val="1F1F1F"/>
          <w:spacing w:val="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color w:val="1F1F1F"/>
          <w:spacing w:val="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Burndown</w:t>
      </w:r>
      <w:r>
        <w:rPr>
          <w:rFonts w:hint="default" w:ascii="Times New Roman" w:hAnsi="Times New Roman" w:cs="Times New Roman"/>
          <w:b/>
          <w:color w:val="1F1F1F"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Chart:</w:t>
      </w:r>
    </w:p>
    <w:p w14:paraId="487635EA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5407F04E">
      <w:pPr>
        <w:pStyle w:val="8"/>
        <w:numPr>
          <w:ilvl w:val="2"/>
          <w:numId w:val="9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Tổng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Story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Points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(SP):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50</w:t>
      </w:r>
      <w:r>
        <w:rPr>
          <w:rFonts w:hint="default" w:ascii="Times New Roman" w:hAnsi="Times New Roman" w:cs="Times New Roman"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SP</w:t>
      </w:r>
    </w:p>
    <w:p w14:paraId="7064D35A">
      <w:pPr>
        <w:pStyle w:val="8"/>
        <w:numPr>
          <w:ilvl w:val="2"/>
          <w:numId w:val="9"/>
        </w:numPr>
        <w:tabs>
          <w:tab w:val="left" w:pos="742"/>
        </w:tabs>
        <w:spacing w:before="6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Thời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gian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Sprint: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10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ngày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làm việc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(2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>tuần)</w:t>
      </w:r>
    </w:p>
    <w:p w14:paraId="7803FD53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20" w:h="16840"/>
          <w:pgMar w:top="1420" w:right="850" w:bottom="280" w:left="1417" w:header="720" w:footer="720" w:gutter="0"/>
          <w:cols w:space="720" w:num="1"/>
        </w:sectPr>
      </w:pPr>
    </w:p>
    <w:p w14:paraId="7603B68E">
      <w:pPr>
        <w:pStyle w:val="8"/>
        <w:numPr>
          <w:ilvl w:val="2"/>
          <w:numId w:val="9"/>
        </w:numPr>
        <w:tabs>
          <w:tab w:val="left" w:pos="743"/>
        </w:tabs>
        <w:spacing w:before="83" w:after="0" w:line="288" w:lineRule="auto"/>
        <w:ind w:left="743" w:right="1652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Tốc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đốt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tưởng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(Ideal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Burn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Rate):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50{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SP}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/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10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{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ngày}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=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5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{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SP/ngày}</w:t>
      </w:r>
    </w:p>
    <w:p w14:paraId="0F8224BA">
      <w:pPr>
        <w:pStyle w:val="8"/>
        <w:numPr>
          <w:ilvl w:val="1"/>
          <w:numId w:val="9"/>
        </w:numPr>
        <w:tabs>
          <w:tab w:val="left" w:pos="307"/>
        </w:tabs>
        <w:spacing w:before="240" w:after="0" w:line="240" w:lineRule="auto"/>
        <w:ind w:left="307" w:right="0" w:hanging="284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Biểu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đồ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Burndown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(Giảm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dần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đều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-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tưởng):</w:t>
      </w:r>
    </w:p>
    <w:p w14:paraId="501A5022">
      <w:pPr>
        <w:pStyle w:val="6"/>
        <w:spacing w:before="111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1172210</wp:posOffset>
            </wp:positionH>
            <wp:positionV relativeFrom="paragraph">
              <wp:posOffset>231775</wp:posOffset>
            </wp:positionV>
            <wp:extent cx="5365750" cy="3157220"/>
            <wp:effectExtent l="0" t="0" r="0" b="0"/>
            <wp:wrapTopAndBottom/>
            <wp:docPr id="8" name="Image 8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86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F6814">
      <w:pPr>
        <w:pStyle w:val="6"/>
        <w:spacing w:before="145"/>
        <w:rPr>
          <w:rFonts w:hint="default" w:ascii="Times New Roman" w:hAnsi="Times New Roman" w:cs="Times New Roman"/>
          <w:b/>
          <w:sz w:val="28"/>
          <w:szCs w:val="28"/>
        </w:rPr>
      </w:pPr>
    </w:p>
    <w:p w14:paraId="4D08221C">
      <w:pPr>
        <w:pStyle w:val="8"/>
        <w:numPr>
          <w:ilvl w:val="1"/>
          <w:numId w:val="9"/>
        </w:numPr>
        <w:tabs>
          <w:tab w:val="left" w:pos="297"/>
        </w:tabs>
        <w:spacing w:before="0" w:after="40" w:line="240" w:lineRule="auto"/>
        <w:ind w:left="297" w:right="0" w:hanging="274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thích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cách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đọc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phân</w:t>
      </w:r>
      <w:r>
        <w:rPr>
          <w:rFonts w:hint="default" w:ascii="Times New Roman" w:hAnsi="Times New Roman" w:cs="Times New Roman"/>
          <w:b/>
          <w:color w:val="1F1F1F"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tích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Burndown</w:t>
      </w:r>
      <w:r>
        <w:rPr>
          <w:rFonts w:hint="default" w:ascii="Times New Roman" w:hAnsi="Times New Roman" w:cs="Times New Roman"/>
          <w:b/>
          <w:color w:val="1F1F1F"/>
          <w:spacing w:val="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Chart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0"/>
        <w:gridCol w:w="5240"/>
      </w:tblGrid>
      <w:tr w14:paraId="27B807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3660" w:type="dxa"/>
          </w:tcPr>
          <w:p w14:paraId="42109A67">
            <w:pPr>
              <w:pStyle w:val="9"/>
              <w:spacing w:before="135"/>
              <w:ind w:left="21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Tình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huống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Burndown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Chart</w:t>
            </w:r>
          </w:p>
        </w:tc>
        <w:tc>
          <w:tcPr>
            <w:tcW w:w="5240" w:type="dxa"/>
          </w:tcPr>
          <w:p w14:paraId="7FBB2E0A">
            <w:pPr>
              <w:pStyle w:val="9"/>
              <w:spacing w:before="135"/>
              <w:ind w:left="168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Đánh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giá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độ</w:t>
            </w:r>
          </w:p>
        </w:tc>
      </w:tr>
      <w:tr w14:paraId="26FC8C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3660" w:type="dxa"/>
          </w:tcPr>
          <w:p w14:paraId="23D294DE">
            <w:pPr>
              <w:pStyle w:val="9"/>
              <w:spacing w:before="84" w:line="288" w:lineRule="auto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Thực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khớp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với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tưởng</w:t>
            </w:r>
          </w:p>
        </w:tc>
        <w:tc>
          <w:tcPr>
            <w:tcW w:w="5240" w:type="dxa"/>
          </w:tcPr>
          <w:p w14:paraId="30B7EC76">
            <w:pPr>
              <w:pStyle w:val="9"/>
              <w:spacing w:before="84" w:line="288" w:lineRule="auto"/>
              <w:ind w:left="124" w:right="8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độ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ổn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định,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đúng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hướng.</w:t>
            </w:r>
          </w:p>
        </w:tc>
      </w:tr>
      <w:tr w14:paraId="20D275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3660" w:type="dxa"/>
          </w:tcPr>
          <w:p w14:paraId="6EC72231">
            <w:pPr>
              <w:pStyle w:val="9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Thực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>ngang</w:t>
            </w:r>
          </w:p>
        </w:tc>
        <w:tc>
          <w:tcPr>
            <w:tcW w:w="5240" w:type="dxa"/>
          </w:tcPr>
          <w:p w14:paraId="0A2F6C04">
            <w:pPr>
              <w:pStyle w:val="9"/>
              <w:spacing w:line="288" w:lineRule="auto"/>
              <w:ind w:left="124" w:right="47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Cảnh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báo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(Red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Flag):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hoàn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nào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ngày,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việc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bị đình trệ.</w:t>
            </w:r>
          </w:p>
        </w:tc>
      </w:tr>
      <w:tr w14:paraId="5D2532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3660" w:type="dxa"/>
          </w:tcPr>
          <w:p w14:paraId="514E01A8">
            <w:pPr>
              <w:pStyle w:val="9"/>
              <w:spacing w:before="88" w:line="288" w:lineRule="auto"/>
              <w:ind w:left="109" w:right="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Thực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cao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hơn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tưởng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(Chậm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tiến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độ)</w:t>
            </w:r>
          </w:p>
        </w:tc>
        <w:tc>
          <w:tcPr>
            <w:tcW w:w="5240" w:type="dxa"/>
          </w:tcPr>
          <w:p w14:paraId="3D6BE290">
            <w:pPr>
              <w:pStyle w:val="9"/>
              <w:spacing w:before="88" w:line="288" w:lineRule="auto"/>
              <w:ind w:left="124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bị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chậm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so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với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hoạch,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nguy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cơ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lỡ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Sprint.</w:t>
            </w:r>
          </w:p>
        </w:tc>
      </w:tr>
      <w:tr w14:paraId="582F7E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3660" w:type="dxa"/>
          </w:tcPr>
          <w:p w14:paraId="5BA3EE2E">
            <w:pPr>
              <w:pStyle w:val="9"/>
              <w:spacing w:before="90" w:line="288" w:lineRule="auto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thấp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hơn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tưởng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(Nhanh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tiến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độ)</w:t>
            </w:r>
          </w:p>
        </w:tc>
        <w:tc>
          <w:tcPr>
            <w:tcW w:w="5240" w:type="dxa"/>
          </w:tcPr>
          <w:p w14:paraId="4A48FD1B">
            <w:pPr>
              <w:pStyle w:val="9"/>
              <w:spacing w:before="90" w:line="288" w:lineRule="auto"/>
              <w:ind w:left="124" w:right="605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nhanh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hơn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hoạch,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có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khoảng đệm an toàn.</w:t>
            </w:r>
          </w:p>
        </w:tc>
      </w:tr>
    </w:tbl>
    <w:p w14:paraId="7DBC421E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146050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11.5pt;height:0.1pt;width:445pt;mso-position-horizontal-relative:page;mso-wrap-distance-bottom:0pt;mso-wrap-distance-top:0pt;z-index:-251654144;mso-width-relative:page;mso-height-relative:page;" filled="f" stroked="t" coordsize="5651500,1" o:gfxdata="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kwFZE1AAAAAoBAAAPAAAAAAAA&#10;AAEAIAAAACIAAABkcnMvZG93bnJldi54bWxQSwECFAAUAAAACACHTuJA3a3CwRYCAAB7BAAADgAA&#10;AAAAAAABACAAAAAjAQAAZHJzL2Uyb0RvYy54bWxQSwUGAAAAAAYABgBZAQAAqwUAAAAA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E6CCC5">
      <w:pPr>
        <w:pStyle w:val="8"/>
        <w:numPr>
          <w:ilvl w:val="0"/>
          <w:numId w:val="9"/>
        </w:numPr>
        <w:tabs>
          <w:tab w:val="left" w:pos="310"/>
        </w:tabs>
        <w:spacing w:before="135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Quản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bằng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Boarda.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Thiết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kế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Board</w:t>
      </w:r>
    </w:p>
    <w:p w14:paraId="46DE1F19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6620"/>
      </w:tblGrid>
      <w:tr w14:paraId="53397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280" w:type="dxa"/>
          </w:tcPr>
          <w:p w14:paraId="09ED1AA3">
            <w:pPr>
              <w:pStyle w:val="9"/>
              <w:spacing w:before="118"/>
              <w:ind w:left="45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(Phase)</w:t>
            </w:r>
          </w:p>
        </w:tc>
        <w:tc>
          <w:tcPr>
            <w:tcW w:w="6620" w:type="dxa"/>
          </w:tcPr>
          <w:p w14:paraId="314ECBA3">
            <w:pPr>
              <w:pStyle w:val="9"/>
              <w:spacing w:before="118"/>
              <w:ind w:left="2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đích</w:t>
            </w:r>
          </w:p>
        </w:tc>
      </w:tr>
      <w:tr w14:paraId="19A4A7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280" w:type="dxa"/>
          </w:tcPr>
          <w:p w14:paraId="435D0D24">
            <w:pPr>
              <w:pStyle w:val="9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Do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 xml:space="preserve"> (Ready)</w:t>
            </w:r>
          </w:p>
        </w:tc>
        <w:tc>
          <w:tcPr>
            <w:tcW w:w="6620" w:type="dxa"/>
          </w:tcPr>
          <w:p w14:paraId="52B601C1">
            <w:pPr>
              <w:pStyle w:val="9"/>
              <w:ind w:left="124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User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Story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sẵn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sàng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Phát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triển.</w:t>
            </w:r>
          </w:p>
        </w:tc>
      </w:tr>
      <w:tr w14:paraId="08BC3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280" w:type="dxa"/>
          </w:tcPr>
          <w:p w14:paraId="117840A0">
            <w:pPr>
              <w:pStyle w:val="9"/>
              <w:spacing w:before="91" w:line="288" w:lineRule="auto"/>
              <w:ind w:left="109" w:right="80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Progress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làm)</w:t>
            </w:r>
          </w:p>
        </w:tc>
        <w:tc>
          <w:tcPr>
            <w:tcW w:w="6620" w:type="dxa"/>
          </w:tcPr>
          <w:p w14:paraId="74F2CEE6">
            <w:pPr>
              <w:pStyle w:val="9"/>
              <w:spacing w:before="91" w:line="288" w:lineRule="auto"/>
              <w:ind w:left="124" w:right="6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một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viên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tích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cực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thực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hiện.</w:t>
            </w:r>
          </w:p>
        </w:tc>
      </w:tr>
      <w:tr w14:paraId="67425C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280" w:type="dxa"/>
          </w:tcPr>
          <w:p w14:paraId="5F5396A9">
            <w:pPr>
              <w:pStyle w:val="9"/>
              <w:spacing w:before="73" w:line="288" w:lineRule="auto"/>
              <w:ind w:left="109" w:right="63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 xml:space="preserve">Code Review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7"/>
                <w:sz w:val="28"/>
                <w:szCs w:val="28"/>
              </w:rPr>
              <w:t>(Kiểm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duyệt)</w:t>
            </w:r>
          </w:p>
        </w:tc>
        <w:tc>
          <w:tcPr>
            <w:tcW w:w="6620" w:type="dxa"/>
          </w:tcPr>
          <w:p w14:paraId="529AA012">
            <w:pPr>
              <w:pStyle w:val="9"/>
              <w:spacing w:before="73" w:line="288" w:lineRule="auto"/>
              <w:ind w:left="124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code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chờ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đồng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đội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(Peer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Review)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tra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chất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lượng.</w:t>
            </w:r>
          </w:p>
        </w:tc>
      </w:tr>
      <w:tr w14:paraId="64F6E4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280" w:type="dxa"/>
          </w:tcPr>
          <w:p w14:paraId="376FA10A">
            <w:pPr>
              <w:pStyle w:val="9"/>
              <w:spacing w:before="76" w:line="288" w:lineRule="auto"/>
              <w:ind w:left="109" w:right="77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Done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(Hoàn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thành)</w:t>
            </w:r>
          </w:p>
        </w:tc>
        <w:tc>
          <w:tcPr>
            <w:tcW w:w="6620" w:type="dxa"/>
          </w:tcPr>
          <w:p w14:paraId="64F4AF1B">
            <w:pPr>
              <w:pStyle w:val="9"/>
              <w:spacing w:before="76" w:line="288" w:lineRule="auto"/>
              <w:ind w:left="124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đã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đáp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ứng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đầy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đủ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chuẩn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Deﬁnition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of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Done (DoD).</w:t>
            </w:r>
          </w:p>
        </w:tc>
      </w:tr>
    </w:tbl>
    <w:p w14:paraId="12A4C193">
      <w:pPr>
        <w:spacing w:before="26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b. Liệt kê các công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việc cụ thể (Ví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dụ)</w:t>
      </w:r>
    </w:p>
    <w:p w14:paraId="08457B7A">
      <w:pPr>
        <w:pStyle w:val="6"/>
        <w:spacing w:before="119"/>
        <w:rPr>
          <w:rFonts w:hint="default" w:ascii="Times New Roman" w:hAnsi="Times New Roman" w:cs="Times New Roman"/>
          <w:b/>
          <w:sz w:val="28"/>
          <w:szCs w:val="28"/>
        </w:rPr>
      </w:pPr>
    </w:p>
    <w:p w14:paraId="374515F4">
      <w:pPr>
        <w:spacing w:before="1" w:after="39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Giả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sử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10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User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Stories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được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phân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rã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nhiệm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vụ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(Task):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7760"/>
      </w:tblGrid>
      <w:tr w14:paraId="4F755B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0" w:type="dxa"/>
          </w:tcPr>
          <w:p w14:paraId="6526E432">
            <w:pPr>
              <w:pStyle w:val="9"/>
              <w:spacing w:before="135"/>
              <w:ind w:left="0" w:right="349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w w:val="105"/>
                <w:sz w:val="28"/>
                <w:szCs w:val="28"/>
              </w:rPr>
              <w:t>Cột</w:t>
            </w:r>
          </w:p>
        </w:tc>
        <w:tc>
          <w:tcPr>
            <w:tcW w:w="7760" w:type="dxa"/>
          </w:tcPr>
          <w:p w14:paraId="259D9041">
            <w:pPr>
              <w:pStyle w:val="9"/>
              <w:spacing w:before="135"/>
              <w:ind w:left="2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Thẻ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(Task)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Ví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dụ</w:t>
            </w:r>
          </w:p>
        </w:tc>
      </w:tr>
      <w:tr w14:paraId="368B16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140" w:type="dxa"/>
          </w:tcPr>
          <w:p w14:paraId="244B0E4E">
            <w:pPr>
              <w:pStyle w:val="9"/>
              <w:spacing w:before="84"/>
              <w:ind w:left="0" w:right="341"/>
              <w:jc w:val="right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Do</w:t>
            </w:r>
          </w:p>
        </w:tc>
        <w:tc>
          <w:tcPr>
            <w:tcW w:w="7760" w:type="dxa"/>
          </w:tcPr>
          <w:p w14:paraId="4A6F13D2">
            <w:pPr>
              <w:pStyle w:val="9"/>
              <w:spacing w:before="84" w:line="288" w:lineRule="auto"/>
              <w:ind w:left="124" w:right="19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Viết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Unit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Test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thanh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toán-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UI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màn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hình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kết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quả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tìm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kiếm-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Tích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hợp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dịch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vụ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định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vị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(GPS)-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Cấu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hình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môi trường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Staging-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(Các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còn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10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User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Stories)</w:t>
            </w:r>
          </w:p>
        </w:tc>
      </w:tr>
      <w:tr w14:paraId="4886A1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140" w:type="dxa"/>
          </w:tcPr>
          <w:p w14:paraId="1018EF3B">
            <w:pPr>
              <w:pStyle w:val="9"/>
              <w:spacing w:before="86" w:line="288" w:lineRule="auto"/>
              <w:ind w:left="109" w:right="212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In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Progre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ss</w:t>
            </w:r>
          </w:p>
        </w:tc>
        <w:tc>
          <w:tcPr>
            <w:tcW w:w="7760" w:type="dxa"/>
          </w:tcPr>
          <w:p w14:paraId="7BE5A623">
            <w:pPr>
              <w:pStyle w:val="9"/>
              <w:spacing w:before="86" w:line="288" w:lineRule="auto"/>
              <w:ind w:left="124" w:right="19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Phát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triển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Lọc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thức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(An)-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Xây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dựng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Front-end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màn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hình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chi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thức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(Bình)</w:t>
            </w:r>
          </w:p>
        </w:tc>
      </w:tr>
      <w:tr w14:paraId="0AE34B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140" w:type="dxa"/>
          </w:tcPr>
          <w:p w14:paraId="5485FBFD">
            <w:pPr>
              <w:pStyle w:val="9"/>
              <w:spacing w:line="288" w:lineRule="auto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Code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>Review</w:t>
            </w:r>
          </w:p>
        </w:tc>
        <w:tc>
          <w:tcPr>
            <w:tcW w:w="7760" w:type="dxa"/>
          </w:tcPr>
          <w:p w14:paraId="7737FBD8">
            <w:pPr>
              <w:pStyle w:val="9"/>
              <w:spacing w:line="288" w:lineRule="auto"/>
              <w:ind w:left="124" w:right="19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nhập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(Chờ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review)-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Tối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ưu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hóa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Database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Query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(Chờ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review)</w:t>
            </w:r>
          </w:p>
        </w:tc>
      </w:tr>
      <w:tr w14:paraId="03B73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140" w:type="dxa"/>
          </w:tcPr>
          <w:p w14:paraId="66C1A2FA">
            <w:pPr>
              <w:pStyle w:val="9"/>
              <w:spacing w:before="90"/>
              <w:ind w:left="0" w:right="406"/>
              <w:jc w:val="right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Done</w:t>
            </w:r>
          </w:p>
        </w:tc>
        <w:tc>
          <w:tcPr>
            <w:tcW w:w="7760" w:type="dxa"/>
          </w:tcPr>
          <w:p w14:paraId="6A5A3A48">
            <w:pPr>
              <w:pStyle w:val="9"/>
              <w:spacing w:before="90" w:line="288" w:lineRule="auto"/>
              <w:ind w:left="124" w:right="193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Cấu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hình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Repository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Git-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lập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môi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trường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phát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triển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ban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đầu</w:t>
            </w:r>
          </w:p>
        </w:tc>
      </w:tr>
    </w:tbl>
    <w:p w14:paraId="71B14570">
      <w:pPr>
        <w:spacing w:before="19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c.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thích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cách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sử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dụng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Board</w:t>
      </w:r>
    </w:p>
    <w:p w14:paraId="47817E1C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42A5EC8E">
      <w:pPr>
        <w:pStyle w:val="8"/>
        <w:numPr>
          <w:ilvl w:val="0"/>
          <w:numId w:val="10"/>
        </w:numPr>
        <w:tabs>
          <w:tab w:val="left" w:pos="743"/>
        </w:tabs>
        <w:spacing w:before="1" w:after="0" w:line="288" w:lineRule="auto"/>
        <w:ind w:left="743" w:right="812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Hệ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thống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Kéo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(Pull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System):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kéo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từ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cột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bên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sang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cột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phải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họ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hoàn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hiện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tại.</w:t>
      </w:r>
    </w:p>
    <w:p w14:paraId="753E3ECD">
      <w:pPr>
        <w:pStyle w:val="8"/>
        <w:numPr>
          <w:ilvl w:val="0"/>
          <w:numId w:val="10"/>
        </w:numPr>
        <w:tabs>
          <w:tab w:val="left" w:pos="743"/>
        </w:tabs>
        <w:spacing w:before="0" w:after="0" w:line="288" w:lineRule="auto"/>
        <w:ind w:left="743" w:right="903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Trực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hóa: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Board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giúp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mọi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người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thấy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rõ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trạng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thái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mọi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công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trong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mối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liên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hệ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giữa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chúng.</w:t>
      </w:r>
    </w:p>
    <w:p w14:paraId="57BBE106">
      <w:pPr>
        <w:pStyle w:val="8"/>
        <w:numPr>
          <w:ilvl w:val="0"/>
          <w:numId w:val="10"/>
        </w:numPr>
        <w:tabs>
          <w:tab w:val="left" w:pos="743"/>
        </w:tabs>
        <w:spacing w:before="0" w:after="0" w:line="288" w:lineRule="auto"/>
        <w:ind w:left="743" w:right="787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diện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Tắc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nghẽn: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Nếu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cột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nào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đó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(ví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dụ: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Code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Review)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có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nhiều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thẻ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bị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dồn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lại,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này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báo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hiệu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tắc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nghẽn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(Bottleneck).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cần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tạm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dừng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kéo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mới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thẻ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bị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kẹt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(ví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dụ: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tất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cả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Developer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cùng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tham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gia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review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code)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để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"giải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phóng"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luồng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việc.</w:t>
      </w:r>
    </w:p>
    <w:p w14:paraId="214DDC39">
      <w:pPr>
        <w:pStyle w:val="8"/>
        <w:spacing w:after="0" w:line="288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420" w:right="850" w:bottom="280" w:left="1417" w:header="720" w:footer="720" w:gutter="0"/>
          <w:cols w:space="720" w:num="1"/>
        </w:sectPr>
      </w:pPr>
    </w:p>
    <w:p w14:paraId="53715CF9">
      <w:pPr>
        <w:pStyle w:val="8"/>
        <w:numPr>
          <w:ilvl w:val="0"/>
          <w:numId w:val="10"/>
        </w:numPr>
        <w:tabs>
          <w:tab w:val="left" w:pos="743"/>
        </w:tabs>
        <w:spacing w:before="83" w:after="0" w:line="288" w:lineRule="auto"/>
        <w:ind w:left="743" w:right="1112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Phù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hợp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cho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Board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là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tâm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điểm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Scrum,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giúp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thảo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luận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dựa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tế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từng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Task.</w:t>
      </w:r>
    </w:p>
    <w:p w14:paraId="39B8CAD5">
      <w:pPr>
        <w:pStyle w:val="6"/>
        <w:spacing w:before="195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285115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5pt;margin-top:22.45pt;height:0.1pt;width:445pt;mso-position-horizontal-relative:page;mso-wrap-distance-bottom:0pt;mso-wrap-distance-top:0pt;z-index:-251653120;mso-width-relative:page;mso-height-relative:page;" filled="f" stroked="t" coordsize="5651500,1" o:gfxdata="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5KZXo9UAAAAKAQAADwAAAAAA&#10;AAABACAAAAAiAAAAZHJzL2Rvd25yZXYueG1sUEsBAhQAFAAAAAgAh07iQAAd7d8WAgAAfQQAAA4A&#10;AAAAAAAAAQAgAAAAJAEAAGRycy9lMm9Eb2MueG1sUEsFBgAAAAAGAAYAWQEAAKwFAAAAAA==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9F06B1">
      <w:pPr>
        <w:pStyle w:val="8"/>
        <w:numPr>
          <w:ilvl w:val="0"/>
          <w:numId w:val="9"/>
        </w:numPr>
        <w:tabs>
          <w:tab w:val="left" w:pos="310"/>
        </w:tabs>
        <w:spacing w:before="139" w:after="0" w:line="288" w:lineRule="auto"/>
        <w:ind w:left="23" w:right="1070" w:firstLine="0"/>
        <w:jc w:val="left"/>
        <w:rPr>
          <w:rFonts w:hint="default" w:ascii="Times New Roman" w:hAnsi="Times New Roman" w:cs="Times New Roman"/>
          <w:b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Mastera.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Đảm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bảo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quá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trình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diễn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ra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hiệu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quả</w:t>
      </w:r>
    </w:p>
    <w:p w14:paraId="043D879C">
      <w:pPr>
        <w:pStyle w:val="8"/>
        <w:numPr>
          <w:ilvl w:val="0"/>
          <w:numId w:val="11"/>
        </w:numPr>
        <w:tabs>
          <w:tab w:val="left" w:pos="742"/>
        </w:tabs>
        <w:spacing w:before="241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Thực thi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Time-box: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Bắt đầu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kết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thúc đúng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15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phút.</w:t>
      </w:r>
    </w:p>
    <w:p w14:paraId="0A09104C">
      <w:pPr>
        <w:pStyle w:val="8"/>
        <w:numPr>
          <w:ilvl w:val="0"/>
          <w:numId w:val="11"/>
        </w:numPr>
        <w:tabs>
          <w:tab w:val="left" w:pos="743"/>
        </w:tabs>
        <w:spacing w:before="60" w:after="0" w:line="288" w:lineRule="auto"/>
        <w:ind w:left="743" w:right="955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Giữ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trung: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Ngăn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chặn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thảo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luận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tiết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cần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thiết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bằng cách lịch sự chuyển chúng sang Parking Lot sau cuộc họp.</w:t>
      </w:r>
    </w:p>
    <w:p w14:paraId="7378AF32">
      <w:pPr>
        <w:pStyle w:val="8"/>
        <w:numPr>
          <w:ilvl w:val="0"/>
          <w:numId w:val="11"/>
        </w:numPr>
        <w:tabs>
          <w:tab w:val="left" w:pos="743"/>
        </w:tabs>
        <w:spacing w:before="0" w:after="0" w:line="288" w:lineRule="auto"/>
        <w:ind w:left="743" w:right="716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Block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(Impediment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Removal):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Ghi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(Blocker)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được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nêu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ra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chủ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kế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hoạch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sau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họp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để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gỡ bỏ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chúng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(liên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hệ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Product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Owner,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cung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cấp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tài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nguyên,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v.v.).</w:t>
      </w:r>
    </w:p>
    <w:p w14:paraId="26C4B505">
      <w:pPr>
        <w:spacing w:before="24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b.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đề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xung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đột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trong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phát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triển</w:t>
      </w:r>
    </w:p>
    <w:p w14:paraId="0CA4F609">
      <w:pPr>
        <w:pStyle w:val="6"/>
        <w:spacing w:before="1"/>
        <w:rPr>
          <w:rFonts w:hint="default" w:ascii="Times New Roman" w:hAnsi="Times New Roman" w:cs="Times New Roman"/>
          <w:b/>
          <w:sz w:val="28"/>
          <w:szCs w:val="28"/>
        </w:rPr>
      </w:pPr>
    </w:p>
    <w:p w14:paraId="7AAAC651">
      <w:pPr>
        <w:pStyle w:val="8"/>
        <w:numPr>
          <w:ilvl w:val="0"/>
          <w:numId w:val="1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Phân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loại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động:</w:t>
      </w:r>
    </w:p>
    <w:p w14:paraId="7521AC74">
      <w:pPr>
        <w:pStyle w:val="8"/>
        <w:numPr>
          <w:ilvl w:val="1"/>
          <w:numId w:val="12"/>
        </w:numPr>
        <w:tabs>
          <w:tab w:val="left" w:pos="1463"/>
        </w:tabs>
        <w:spacing w:before="60" w:after="0" w:line="288" w:lineRule="auto"/>
        <w:ind w:left="1463" w:right="698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đề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Kỹ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thuật/Nội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bộ: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Sắp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xếp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họp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nhỏ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sau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cho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thành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viên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liên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quyết.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>SM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đóng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người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tạo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kiện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(Facilitator)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tham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gia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giải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quyết kỹ thuật.</w:t>
      </w:r>
    </w:p>
    <w:p w14:paraId="766DA6DC">
      <w:pPr>
        <w:pStyle w:val="8"/>
        <w:numPr>
          <w:ilvl w:val="1"/>
          <w:numId w:val="12"/>
        </w:numPr>
        <w:tabs>
          <w:tab w:val="left" w:pos="1463"/>
        </w:tabs>
        <w:spacing w:before="0" w:after="0" w:line="288" w:lineRule="auto"/>
        <w:ind w:left="1463" w:right="649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Xung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đột/Mâu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thuẫn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cá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nhân: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Dẫn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dắt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đối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thoại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riêng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tư (one-on-one hoặc nhóm nhỏ) để khuyến khích nhóm tự tìm ra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pháp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chung,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lợi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ích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Sprint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Goal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thay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vì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cảm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xúc cá nhân.</w:t>
      </w:r>
    </w:p>
    <w:p w14:paraId="1F2267B5">
      <w:pPr>
        <w:pStyle w:val="8"/>
        <w:numPr>
          <w:ilvl w:val="1"/>
          <w:numId w:val="12"/>
        </w:numPr>
        <w:tabs>
          <w:tab w:val="left" w:pos="1463"/>
        </w:tabs>
        <w:spacing w:before="0" w:after="0" w:line="288" w:lineRule="auto"/>
        <w:ind w:left="1463" w:right="1059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từ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bên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ngoài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(Impediment/Blocker):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SM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trách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nhiệm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(ví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dụ: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liên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hệ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với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liên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để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rào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cản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tài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nguyên,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thông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tin).</w:t>
      </w:r>
    </w:p>
    <w:p w14:paraId="01BE7ED8">
      <w:pPr>
        <w:pStyle w:val="6"/>
        <w:spacing w:before="62"/>
        <w:rPr>
          <w:rFonts w:hint="default" w:ascii="Times New Roman" w:hAnsi="Times New Roman" w:cs="Times New Roman"/>
          <w:b/>
          <w:sz w:val="28"/>
          <w:szCs w:val="28"/>
        </w:rPr>
      </w:pPr>
    </w:p>
    <w:p w14:paraId="7FC5018C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c.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Ba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kỹ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năng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quan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trọng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mà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một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cần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có</w:t>
      </w:r>
    </w:p>
    <w:p w14:paraId="655976BD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2E2DE32F">
      <w:pPr>
        <w:pStyle w:val="8"/>
        <w:numPr>
          <w:ilvl w:val="0"/>
          <w:numId w:val="13"/>
        </w:numPr>
        <w:tabs>
          <w:tab w:val="left" w:pos="743"/>
        </w:tabs>
        <w:spacing w:before="1" w:after="0" w:line="288" w:lineRule="auto"/>
        <w:ind w:left="743" w:right="820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(Impediment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Removal):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Khả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năng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diện,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ưu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và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chủ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loại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rào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cản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(Blocker)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cản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nhóm.</w:t>
      </w:r>
    </w:p>
    <w:p w14:paraId="728AB8CF">
      <w:pPr>
        <w:pStyle w:val="8"/>
        <w:numPr>
          <w:ilvl w:val="0"/>
          <w:numId w:val="13"/>
        </w:numPr>
        <w:tabs>
          <w:tab w:val="left" w:pos="743"/>
        </w:tabs>
        <w:spacing w:before="0" w:after="0" w:line="288" w:lineRule="auto"/>
        <w:ind w:left="743" w:right="835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Tạo</w:t>
      </w:r>
      <w:r>
        <w:rPr>
          <w:rFonts w:hint="default" w:ascii="Times New Roman" w:hAnsi="Times New Roman" w:cs="Times New Roman"/>
          <w:b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kiện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(Facilitation):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Khả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năng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tổ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chức,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điều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hành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>sự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kiện 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Scrum (Daily Scrum, Retrospective,...) một cách hiệu quả và đảm bảo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tham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gia.</w:t>
      </w:r>
    </w:p>
    <w:p w14:paraId="1902EA06">
      <w:pPr>
        <w:pStyle w:val="8"/>
        <w:numPr>
          <w:ilvl w:val="0"/>
          <w:numId w:val="13"/>
        </w:numPr>
        <w:tabs>
          <w:tab w:val="left" w:pos="743"/>
        </w:tabs>
        <w:spacing w:before="0" w:after="0" w:line="288" w:lineRule="auto"/>
        <w:ind w:left="743" w:right="718" w:hanging="36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Huấn luyện/Đào tạo (Coaching/Teaching): Khả năng huấn luyện nhóm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các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nguyên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tắc,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giá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trị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Scrum,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giúp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hoàn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thiện,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quản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liên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tục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cải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quy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trình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việc.</w:t>
      </w:r>
    </w:p>
    <w:p w14:paraId="7007DC63">
      <w:pPr>
        <w:pStyle w:val="8"/>
        <w:numPr>
          <w:ilvl w:val="0"/>
          <w:numId w:val="14"/>
        </w:numPr>
        <w:tabs>
          <w:tab w:val="left" w:pos="606"/>
        </w:tabs>
        <w:spacing w:before="0" w:after="0" w:line="240" w:lineRule="auto"/>
        <w:ind w:left="606" w:right="0" w:hanging="223"/>
        <w:jc w:val="left"/>
        <w:rPr>
          <w:rFonts w:hint="default" w:ascii="Times New Roman" w:hAnsi="Times New Roman" w:cs="Times New Roman"/>
          <w:b/>
          <w:color w:val="1F1F1F"/>
          <w:sz w:val="28"/>
          <w:szCs w:val="28"/>
        </w:rPr>
      </w:pPr>
    </w:p>
    <w:p w14:paraId="78F33A74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386F9E6D">
      <w:pPr>
        <w:pStyle w:val="2"/>
        <w:spacing w:before="222"/>
        <w:rPr>
          <w:rFonts w:hint="default" w:ascii="Times New Roman" w:hAnsi="Times New Roman" w:cs="Times New Roman"/>
          <w:sz w:val="28"/>
          <w:szCs w:val="28"/>
        </w:rPr>
      </w:pPr>
      <w:bookmarkStart w:id="6" w:name="Bài 7: "/>
      <w:bookmarkEnd w:id="6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7:</w:t>
      </w:r>
    </w:p>
    <w:p w14:paraId="0E1E7F24">
      <w:pPr>
        <w:pStyle w:val="8"/>
        <w:numPr>
          <w:ilvl w:val="0"/>
          <w:numId w:val="15"/>
        </w:numPr>
        <w:tabs>
          <w:tab w:val="left" w:pos="310"/>
        </w:tabs>
        <w:spacing w:before="193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Board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(Bước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1)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Xác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định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Tổng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Story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Points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(Bước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90"/>
          <w:sz w:val="28"/>
          <w:szCs w:val="28"/>
        </w:rPr>
        <w:t>2)</w:t>
      </w:r>
    </w:p>
    <w:p w14:paraId="7E4E8D1C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010F23D1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Tổng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Story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Points: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(mỗi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task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được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ước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tính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là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SP)</w:t>
      </w:r>
    </w:p>
    <w:p w14:paraId="1024103C">
      <w:pPr>
        <w:pStyle w:val="6"/>
        <w:spacing w:before="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55245</wp:posOffset>
            </wp:positionV>
            <wp:extent cx="5699125" cy="171323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02" cy="171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2C98E">
      <w:pPr>
        <w:pStyle w:val="8"/>
        <w:numPr>
          <w:ilvl w:val="0"/>
          <w:numId w:val="15"/>
        </w:numPr>
        <w:tabs>
          <w:tab w:val="left" w:pos="310"/>
        </w:tabs>
        <w:spacing w:before="131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Buổi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sáng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(Bước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90"/>
          <w:sz w:val="28"/>
          <w:szCs w:val="28"/>
        </w:rPr>
        <w:t>3)</w:t>
      </w:r>
    </w:p>
    <w:p w14:paraId="1FAE2D40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1F681983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Tình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huống: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9:00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sáng,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ngày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đầu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tiên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(và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duy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nhất)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của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Sprint.</w:t>
      </w:r>
    </w:p>
    <w:p w14:paraId="399DF17B">
      <w:pPr>
        <w:pStyle w:val="6"/>
        <w:spacing w:before="120"/>
        <w:rPr>
          <w:rFonts w:hint="default" w:ascii="Times New Roman" w:hAnsi="Times New Roman" w:cs="Times New Roman"/>
          <w:sz w:val="28"/>
          <w:szCs w:val="28"/>
        </w:rPr>
      </w:pPr>
    </w:p>
    <w:p w14:paraId="5785CE87">
      <w:pPr>
        <w:pStyle w:val="6"/>
        <w:spacing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Mục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tiêu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Sprint: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Hoàn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thành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tính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năng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"Trang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đăng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ký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người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dùng"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(Đạt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SP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Done).</w:t>
      </w:r>
    </w:p>
    <w:p w14:paraId="219CFE2B">
      <w:pPr>
        <w:pStyle w:val="6"/>
        <w:spacing w:before="60"/>
        <w:rPr>
          <w:rFonts w:hint="default" w:ascii="Times New Roman" w:hAnsi="Times New Roman" w:cs="Times New Roman"/>
          <w:sz w:val="28"/>
          <w:szCs w:val="28"/>
        </w:rPr>
      </w:pPr>
    </w:p>
    <w:p w14:paraId="00627257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viên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định:</w:t>
      </w:r>
    </w:p>
    <w:p w14:paraId="7C78E95B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782B1482">
      <w:pPr>
        <w:pStyle w:val="8"/>
        <w:numPr>
          <w:ilvl w:val="1"/>
          <w:numId w:val="15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A: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Thiết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kế/Front-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end</w:t>
      </w:r>
    </w:p>
    <w:p w14:paraId="21148E67">
      <w:pPr>
        <w:pStyle w:val="8"/>
        <w:numPr>
          <w:ilvl w:val="1"/>
          <w:numId w:val="15"/>
        </w:numPr>
        <w:tabs>
          <w:tab w:val="left" w:pos="742"/>
        </w:tabs>
        <w:spacing w:before="6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8"/>
          <w:sz w:val="28"/>
          <w:szCs w:val="28"/>
        </w:rPr>
        <w:t>B: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>Back-end/API</w:t>
      </w:r>
    </w:p>
    <w:p w14:paraId="3202851A">
      <w:pPr>
        <w:pStyle w:val="8"/>
        <w:numPr>
          <w:ilvl w:val="1"/>
          <w:numId w:val="15"/>
        </w:numPr>
        <w:tabs>
          <w:tab w:val="left" w:pos="742"/>
        </w:tabs>
        <w:spacing w:before="59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>C: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Kiểm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thử/QA</w:t>
      </w:r>
    </w:p>
    <w:p w14:paraId="21BE36A4">
      <w:pPr>
        <w:pStyle w:val="6"/>
        <w:spacing w:before="66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220"/>
      </w:tblGrid>
      <w:tr w14:paraId="3ADDEC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680" w:type="dxa"/>
          </w:tcPr>
          <w:p w14:paraId="63C07FC7">
            <w:pPr>
              <w:pStyle w:val="9"/>
              <w:spacing w:before="119" w:line="288" w:lineRule="auto"/>
              <w:ind w:left="175" w:right="130" w:hanging="2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Vai </w:t>
            </w:r>
            <w:r>
              <w:rPr>
                <w:rFonts w:hint="default" w:ascii="Times New Roman" w:hAnsi="Times New Roman" w:cs="Times New Roman"/>
                <w:spacing w:val="-5"/>
                <w:w w:val="105"/>
                <w:sz w:val="28"/>
                <w:szCs w:val="28"/>
              </w:rPr>
              <w:t>trò</w:t>
            </w:r>
          </w:p>
        </w:tc>
        <w:tc>
          <w:tcPr>
            <w:tcW w:w="8220" w:type="dxa"/>
          </w:tcPr>
          <w:p w14:paraId="309F490E">
            <w:pPr>
              <w:pStyle w:val="9"/>
              <w:spacing w:before="119"/>
              <w:ind w:left="2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Báo</w:t>
            </w:r>
            <w:r>
              <w:rPr>
                <w:rFonts w:hint="default"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cáo</w:t>
            </w:r>
            <w:r>
              <w:rPr>
                <w:rFonts w:hint="default"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(Trả</w:t>
            </w:r>
            <w:r>
              <w:rPr>
                <w:rFonts w:hint="default"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lời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câu</w:t>
            </w:r>
            <w:r>
              <w:rPr>
                <w:rFonts w:hint="default"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hỏi)</w:t>
            </w:r>
          </w:p>
        </w:tc>
      </w:tr>
      <w:tr w14:paraId="13B0F6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680" w:type="dxa"/>
          </w:tcPr>
          <w:p w14:paraId="3A09798B">
            <w:pPr>
              <w:pStyle w:val="9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SM</w:t>
            </w:r>
          </w:p>
        </w:tc>
        <w:tc>
          <w:tcPr>
            <w:tcW w:w="8220" w:type="dxa"/>
          </w:tcPr>
          <w:p w14:paraId="4B2E747B">
            <w:pPr>
              <w:pStyle w:val="9"/>
              <w:spacing w:line="288" w:lineRule="auto"/>
              <w:ind w:left="119" w:right="249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đầu: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"Chào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buổi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sáng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cả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nhóm.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thành 3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đưa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dùng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trạng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thái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Done.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Chúng ta có 15 phút. A, mời bạn bắt đầu trước."</w:t>
            </w:r>
          </w:p>
        </w:tc>
      </w:tr>
      <w:tr w14:paraId="7AD13B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680" w:type="dxa"/>
          </w:tcPr>
          <w:p w14:paraId="04750E51">
            <w:pPr>
              <w:pStyle w:val="9"/>
              <w:spacing w:before="89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>A</w:t>
            </w:r>
          </w:p>
        </w:tc>
        <w:tc>
          <w:tcPr>
            <w:tcW w:w="8220" w:type="dxa"/>
          </w:tcPr>
          <w:p w14:paraId="18251084">
            <w:pPr>
              <w:pStyle w:val="9"/>
              <w:spacing w:before="89" w:line="288" w:lineRule="auto"/>
              <w:ind w:left="119" w:right="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(N/A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Sprint).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làm gì?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giao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diện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form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SP)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cố gắng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trước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buổi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trưa.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Hiện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tại không có trở ngại lớn.</w:t>
            </w:r>
          </w:p>
        </w:tc>
      </w:tr>
    </w:tbl>
    <w:p w14:paraId="7E0A7630">
      <w:pPr>
        <w:pStyle w:val="9"/>
        <w:spacing w:after="0" w:line="288" w:lineRule="auto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940" w:right="850" w:bottom="1151" w:left="1417" w:header="720" w:footer="720" w:gutter="0"/>
          <w:cols w:space="720" w:num="1"/>
        </w:sectPr>
      </w:pP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220"/>
      </w:tblGrid>
      <w:tr w14:paraId="3CE534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680" w:type="dxa"/>
          </w:tcPr>
          <w:p w14:paraId="19555500">
            <w:pPr>
              <w:pStyle w:val="9"/>
              <w:spacing w:before="73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>B</w:t>
            </w:r>
          </w:p>
        </w:tc>
        <w:tc>
          <w:tcPr>
            <w:tcW w:w="8220" w:type="dxa"/>
          </w:tcPr>
          <w:p w14:paraId="71A9E735">
            <w:pPr>
              <w:pStyle w:val="9"/>
              <w:spacing w:before="73" w:line="288" w:lineRule="auto"/>
              <w:ind w:left="119" w:right="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Hôm qua tôi làm gì? (N/A). 2. Hôm nay tôi sẽ làm gì? Tôi sẽ làm task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nối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SP).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trở ngại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nhỏ: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chờ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Endpoint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chính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thức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từ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vận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hành (Ops)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cấu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hình.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Họ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nói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cung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cấp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khoảng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sáng.</w:t>
            </w:r>
          </w:p>
        </w:tc>
      </w:tr>
      <w:tr w14:paraId="449A4D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680" w:type="dxa"/>
          </w:tcPr>
          <w:p w14:paraId="0F87A38F">
            <w:pPr>
              <w:pStyle w:val="9"/>
              <w:spacing w:before="73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>C</w:t>
            </w:r>
          </w:p>
        </w:tc>
        <w:tc>
          <w:tcPr>
            <w:tcW w:w="8220" w:type="dxa"/>
          </w:tcPr>
          <w:p w14:paraId="112D8DC1">
            <w:pPr>
              <w:pStyle w:val="9"/>
              <w:spacing w:before="73" w:line="288" w:lineRule="auto"/>
              <w:ind w:left="119" w:right="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Hôm qua tôi làm gì? (N/A). 2. Hôm nay tôi sẽ làm gì? Tôi sẽ viết Test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Cases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ký.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thành,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tiến hành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thử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form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SP).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Không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có.</w:t>
            </w:r>
          </w:p>
        </w:tc>
      </w:tr>
      <w:tr w14:paraId="21C94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680" w:type="dxa"/>
          </w:tcPr>
          <w:p w14:paraId="32240E86">
            <w:pPr>
              <w:pStyle w:val="9"/>
              <w:spacing w:before="74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SM</w:t>
            </w:r>
          </w:p>
        </w:tc>
        <w:tc>
          <w:tcPr>
            <w:tcW w:w="8220" w:type="dxa"/>
          </w:tcPr>
          <w:p w14:paraId="12461F91">
            <w:pPr>
              <w:pStyle w:val="9"/>
              <w:spacing w:before="74" w:line="288" w:lineRule="auto"/>
              <w:ind w:left="119" w:right="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Tổng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&amp;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Xử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ngại: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"Cảm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ơn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nhóm.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Mọi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đều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 hoạch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rõ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ràng.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quan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Ops.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(SM)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 lập tức liên hệ với đội Ops sau cuộc họp này để đảm bảo API Endpoint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gửi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đúng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giờ.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B,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gian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chờ,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bạn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 thể chuyển sang chuẩn bị cấu trúc dữ liệu cần thiết."</w:t>
            </w:r>
          </w:p>
        </w:tc>
      </w:tr>
    </w:tbl>
    <w:p w14:paraId="3666A2C9">
      <w:pPr>
        <w:pStyle w:val="8"/>
        <w:numPr>
          <w:ilvl w:val="0"/>
          <w:numId w:val="15"/>
        </w:numPr>
        <w:tabs>
          <w:tab w:val="left" w:pos="310"/>
        </w:tabs>
        <w:spacing w:before="19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Cập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nhật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Burndown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Chart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Cuối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ngày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(Bước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90"/>
          <w:sz w:val="28"/>
          <w:szCs w:val="28"/>
        </w:rPr>
        <w:t>4)</w:t>
      </w:r>
    </w:p>
    <w:p w14:paraId="06390283">
      <w:pPr>
        <w:pStyle w:val="6"/>
        <w:spacing w:before="9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1181735</wp:posOffset>
            </wp:positionH>
            <wp:positionV relativeFrom="paragraph">
              <wp:posOffset>222250</wp:posOffset>
            </wp:positionV>
            <wp:extent cx="5294630" cy="3190875"/>
            <wp:effectExtent l="0" t="0" r="0" b="0"/>
            <wp:wrapTopAndBottom/>
            <wp:docPr id="12" name="Image 12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har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0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E92F">
      <w:pPr>
        <w:pStyle w:val="6"/>
        <w:spacing w:before="107"/>
        <w:rPr>
          <w:rFonts w:hint="default" w:ascii="Times New Roman" w:hAnsi="Times New Roman" w:cs="Times New Roman"/>
          <w:b/>
          <w:sz w:val="28"/>
          <w:szCs w:val="28"/>
        </w:rPr>
      </w:pPr>
    </w:p>
    <w:p w14:paraId="66C37587">
      <w:pPr>
        <w:pStyle w:val="6"/>
        <w:spacing w:before="1"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Phản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ánh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trên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Burndown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Chart: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Đường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thực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tế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sẽ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giảm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từ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xuống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 vào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cuối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ngày,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khớp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hoàn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toàn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với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đường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lý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tưởng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(cho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thấy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Sprint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đã</w:t>
      </w:r>
      <w:r>
        <w:rPr>
          <w:rFonts w:hint="default"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thành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công).</w:t>
      </w:r>
    </w:p>
    <w:p w14:paraId="16B51A4B">
      <w:pPr>
        <w:pStyle w:val="8"/>
        <w:numPr>
          <w:ilvl w:val="0"/>
          <w:numId w:val="15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(Bước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8"/>
          <w:szCs w:val="28"/>
        </w:rPr>
        <w:t>5)</w:t>
      </w:r>
    </w:p>
    <w:p w14:paraId="675E98C6">
      <w:pPr>
        <w:pStyle w:val="6"/>
        <w:spacing w:before="119"/>
        <w:rPr>
          <w:rFonts w:hint="default" w:ascii="Times New Roman" w:hAnsi="Times New Roman" w:cs="Times New Roman"/>
          <w:b/>
          <w:sz w:val="28"/>
          <w:szCs w:val="28"/>
        </w:rPr>
      </w:pPr>
    </w:p>
    <w:p w14:paraId="7A3C2A33">
      <w:pPr>
        <w:pStyle w:val="6"/>
        <w:spacing w:before="1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Vai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trò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của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Master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(SM)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Sprint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ngày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này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là:</w:t>
      </w:r>
    </w:p>
    <w:p w14:paraId="76E6B61C">
      <w:pPr>
        <w:pStyle w:val="6"/>
        <w:spacing w:after="0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20" w:h="16840"/>
          <w:pgMar w:top="1420" w:right="850" w:bottom="280" w:left="1417" w:header="720" w:footer="720" w:gutter="0"/>
          <w:cols w:space="720" w:num="1"/>
        </w:sectPr>
      </w:pPr>
    </w:p>
    <w:p w14:paraId="7FCCE6E3">
      <w:pPr>
        <w:pStyle w:val="8"/>
        <w:numPr>
          <w:ilvl w:val="1"/>
          <w:numId w:val="15"/>
        </w:numPr>
        <w:tabs>
          <w:tab w:val="left" w:pos="742"/>
        </w:tabs>
        <w:spacing w:before="83" w:after="0" w:line="240" w:lineRule="auto"/>
        <w:ind w:left="742" w:right="0" w:hanging="35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Đảm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bảo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Time-box: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Bắt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đầu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kết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thúc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Daily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đúng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giờ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(15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phút).</w:t>
      </w:r>
    </w:p>
    <w:p w14:paraId="1023E340">
      <w:pPr>
        <w:pStyle w:val="8"/>
        <w:numPr>
          <w:ilvl w:val="1"/>
          <w:numId w:val="15"/>
        </w:numPr>
        <w:tabs>
          <w:tab w:val="left" w:pos="743"/>
        </w:tabs>
        <w:spacing w:before="60" w:after="0" w:line="288" w:lineRule="auto"/>
        <w:ind w:left="743" w:right="769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Gỡ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bỏ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trở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ngại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(Impediment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Removal):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Chủ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động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nhận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trách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nhiệm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giải quyết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Block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bên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ngoài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(thiếu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API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Endpoint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từ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đội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Ops)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ngay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lập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tức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sau cuộc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họp,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thay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vì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Developer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tự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xử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lý.</w:t>
      </w:r>
    </w:p>
    <w:p w14:paraId="6F4739C1">
      <w:pPr>
        <w:pStyle w:val="8"/>
        <w:numPr>
          <w:ilvl w:val="1"/>
          <w:numId w:val="15"/>
        </w:numPr>
        <w:tabs>
          <w:tab w:val="left" w:pos="743"/>
        </w:tabs>
        <w:spacing w:before="0" w:after="0" w:line="288" w:lineRule="auto"/>
        <w:ind w:left="743" w:right="969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trợ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Flow: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Đảm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bảo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Developer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(B)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công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việc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dự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phòng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(chuẩn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bị cấu trúc dữ liệu) để làm trong lúc chờ thông tin từ bên ngoài.</w:t>
      </w:r>
    </w:p>
    <w:p w14:paraId="367E80ED">
      <w:pPr>
        <w:pStyle w:val="8"/>
        <w:numPr>
          <w:ilvl w:val="1"/>
          <w:numId w:val="15"/>
        </w:numPr>
        <w:tabs>
          <w:tab w:val="left" w:pos="743"/>
        </w:tabs>
        <w:spacing w:before="0" w:after="0" w:line="288" w:lineRule="auto"/>
        <w:ind w:left="743" w:right="975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Duy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trì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Tập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trung: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Giữ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cuộc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họp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tập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trung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vào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câu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hỏi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chuẩn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Mục tiêu Sprint.</w:t>
      </w:r>
    </w:p>
    <w:p w14:paraId="077A6EBA">
      <w:pPr>
        <w:pStyle w:val="8"/>
        <w:numPr>
          <w:ilvl w:val="0"/>
          <w:numId w:val="15"/>
        </w:numPr>
        <w:tabs>
          <w:tab w:val="left" w:pos="310"/>
        </w:tabs>
        <w:spacing w:before="240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Phản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hồi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Cuối</w:t>
      </w:r>
      <w:r>
        <w:rPr>
          <w:rFonts w:hint="default"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8"/>
          <w:szCs w:val="28"/>
        </w:rPr>
        <w:t>ngày</w:t>
      </w:r>
      <w:r>
        <w:rPr>
          <w:rFonts w:hint="default" w:ascii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8"/>
          <w:szCs w:val="28"/>
        </w:rPr>
        <w:t>(Reﬂection)</w:t>
      </w:r>
    </w:p>
    <w:p w14:paraId="57258316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3E979204">
      <w:pPr>
        <w:pStyle w:val="6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>Phản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hồi:</w:t>
      </w:r>
    </w:p>
    <w:p w14:paraId="32430756">
      <w:pPr>
        <w:pStyle w:val="6"/>
        <w:spacing w:before="120"/>
        <w:rPr>
          <w:rFonts w:hint="default" w:ascii="Times New Roman" w:hAnsi="Times New Roman" w:cs="Times New Roman"/>
          <w:sz w:val="28"/>
          <w:szCs w:val="28"/>
        </w:rPr>
      </w:pPr>
    </w:p>
    <w:p w14:paraId="4A149528">
      <w:pPr>
        <w:pStyle w:val="6"/>
        <w:spacing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Hôm nay, nhóm đã hoạt động rất tốt khi hoàn thành toàn bộ 9 Story Points theo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đúng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Mục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tiêu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Sprint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ngày.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Khó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khăn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lớn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nhất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là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sự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phụ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thuộc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vào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bên ngoài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(thiếu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API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Endpoint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từ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Ops).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Master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đã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hỗ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trợ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bằng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cách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chủ động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can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thiệp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gỡ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bỏ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trở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ngại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đó,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đồng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thời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khuyến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khích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Developer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chuyển sang công việc khác để tránh lãng phí thời gian chờ đợi, đảm bảo luồng công việc được duy trì và Sprint thành công.</w:t>
      </w:r>
    </w:p>
    <w:p w14:paraId="55C96830">
      <w:pPr>
        <w:pStyle w:val="6"/>
        <w:spacing w:before="62"/>
        <w:rPr>
          <w:rFonts w:hint="default" w:ascii="Times New Roman" w:hAnsi="Times New Roman" w:cs="Times New Roman"/>
          <w:sz w:val="28"/>
          <w:szCs w:val="28"/>
        </w:rPr>
      </w:pPr>
    </w:p>
    <w:p w14:paraId="2F9C2328">
      <w:pPr>
        <w:pStyle w:val="3"/>
        <w:rPr>
          <w:rFonts w:hint="default" w:ascii="Times New Roman" w:hAnsi="Times New Roman" w:cs="Times New Roman"/>
          <w:sz w:val="28"/>
          <w:szCs w:val="28"/>
        </w:rPr>
      </w:pPr>
      <w:bookmarkStart w:id="7" w:name="Bài 8: "/>
      <w:bookmarkEnd w:id="7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8:</w:t>
      </w:r>
    </w:p>
    <w:p w14:paraId="68220901">
      <w:pPr>
        <w:pStyle w:val="8"/>
        <w:numPr>
          <w:ilvl w:val="0"/>
          <w:numId w:val="16"/>
        </w:numPr>
        <w:tabs>
          <w:tab w:val="left" w:pos="310"/>
        </w:tabs>
        <w:spacing w:before="189" w:after="44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Thông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tin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Sprint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6220"/>
      </w:tblGrid>
      <w:tr w14:paraId="6AEBFD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680" w:type="dxa"/>
          </w:tcPr>
          <w:p w14:paraId="21735681">
            <w:pPr>
              <w:pStyle w:val="9"/>
              <w:spacing w:before="130"/>
              <w:ind w:left="24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Hạng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mục</w:t>
            </w:r>
          </w:p>
        </w:tc>
        <w:tc>
          <w:tcPr>
            <w:tcW w:w="6220" w:type="dxa"/>
          </w:tcPr>
          <w:p w14:paraId="362755F8">
            <w:pPr>
              <w:pStyle w:val="9"/>
              <w:spacing w:before="130"/>
              <w:ind w:left="2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Chi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tiết</w:t>
            </w:r>
          </w:p>
        </w:tc>
      </w:tr>
      <w:tr w14:paraId="796B39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680" w:type="dxa"/>
          </w:tcPr>
          <w:p w14:paraId="4B39C8C3">
            <w:pPr>
              <w:pStyle w:val="9"/>
              <w:spacing w:before="79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>Tính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 năng</w:t>
            </w:r>
          </w:p>
        </w:tc>
        <w:tc>
          <w:tcPr>
            <w:tcW w:w="6220" w:type="dxa"/>
          </w:tcPr>
          <w:p w14:paraId="540F4D6D">
            <w:pPr>
              <w:pStyle w:val="9"/>
              <w:spacing w:before="79" w:line="288" w:lineRule="auto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Trang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dùng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hệ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thống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trực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tuyến</w:t>
            </w:r>
          </w:p>
        </w:tc>
      </w:tr>
      <w:tr w14:paraId="48861B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680" w:type="dxa"/>
          </w:tcPr>
          <w:p w14:paraId="39F484AD">
            <w:pPr>
              <w:pStyle w:val="9"/>
              <w:spacing w:before="82" w:line="288" w:lineRule="auto"/>
              <w:ind w:left="109" w:right="53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tiêu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Sprint</w:t>
            </w:r>
          </w:p>
        </w:tc>
        <w:tc>
          <w:tcPr>
            <w:tcW w:w="6220" w:type="dxa"/>
          </w:tcPr>
          <w:p w14:paraId="21E8747B">
            <w:pPr>
              <w:pStyle w:val="9"/>
              <w:spacing w:before="82" w:line="288" w:lineRule="auto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100%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tính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năng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"Trang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người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dùng" và sẵn sàng triển khai.</w:t>
            </w:r>
          </w:p>
        </w:tc>
      </w:tr>
      <w:tr w14:paraId="1F7F3B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680" w:type="dxa"/>
          </w:tcPr>
          <w:p w14:paraId="6798E367">
            <w:pPr>
              <w:pStyle w:val="9"/>
              <w:spacing w:before="85" w:line="288" w:lineRule="auto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gian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Sprint</w:t>
            </w:r>
          </w:p>
        </w:tc>
        <w:tc>
          <w:tcPr>
            <w:tcW w:w="6220" w:type="dxa"/>
          </w:tcPr>
          <w:p w14:paraId="34230A34">
            <w:pPr>
              <w:pStyle w:val="9"/>
              <w:spacing w:before="85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việc</w:t>
            </w:r>
          </w:p>
        </w:tc>
      </w:tr>
      <w:tr w14:paraId="4634BA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680" w:type="dxa"/>
          </w:tcPr>
          <w:p w14:paraId="6667487B">
            <w:pPr>
              <w:pStyle w:val="9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90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nhóm</w:t>
            </w:r>
          </w:p>
        </w:tc>
        <w:tc>
          <w:tcPr>
            <w:tcW w:w="6220" w:type="dxa"/>
          </w:tcPr>
          <w:p w14:paraId="460E4667">
            <w:pPr>
              <w:pStyle w:val="9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(Giả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định: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A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Front-end,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Back-end,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>C</w:t>
            </w:r>
          </w:p>
          <w:p w14:paraId="11A565D6">
            <w:pPr>
              <w:pStyle w:val="9"/>
              <w:spacing w:before="60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thử/QA)</w:t>
            </w:r>
          </w:p>
        </w:tc>
      </w:tr>
      <w:tr w14:paraId="7A1EC0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680" w:type="dxa"/>
          </w:tcPr>
          <w:p w14:paraId="787D4EE2">
            <w:pPr>
              <w:pStyle w:val="9"/>
              <w:spacing w:before="90" w:line="288" w:lineRule="auto"/>
              <w:ind w:left="109" w:right="27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Tổng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Story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Points</w:t>
            </w:r>
          </w:p>
        </w:tc>
        <w:tc>
          <w:tcPr>
            <w:tcW w:w="6220" w:type="dxa"/>
          </w:tcPr>
          <w:p w14:paraId="1AC20564">
            <w:pPr>
              <w:pStyle w:val="9"/>
              <w:spacing w:before="90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9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(Mỗi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SP)</w:t>
            </w:r>
          </w:p>
        </w:tc>
      </w:tr>
    </w:tbl>
    <w:p w14:paraId="00E2761C">
      <w:pPr>
        <w:pStyle w:val="6"/>
        <w:spacing w:before="2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147955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5pt;margin-top:11.65pt;height:0.1pt;width:445pt;mso-position-horizontal-relative:page;mso-wrap-distance-bottom:0pt;mso-wrap-distance-top:0pt;z-index:-251652096;mso-width-relative:page;mso-height-relative:page;" filled="f" stroked="t" coordsize="5651500,1" o:gfxdata="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PdAlU1QAAAAoBAAAPAAAA&#10;AAAAAAEAIAAAACIAAABkcnMvZG93bnJldi54bWxQSwECFAAUAAAACACHTuJAX28i1xgCAAB9BAAA&#10;DgAAAAAAAAABACAAAAAkAQAAZHJzL2Uyb0RvYy54bWxQSwUGAAAAAAYABgBZAQAArgUAAAAA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121240">
      <w:pPr>
        <w:pStyle w:val="8"/>
        <w:numPr>
          <w:ilvl w:val="0"/>
          <w:numId w:val="16"/>
        </w:numPr>
        <w:tabs>
          <w:tab w:val="left" w:pos="310"/>
        </w:tabs>
        <w:spacing w:before="137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&amp;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2: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Kanban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Board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và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Xác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định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việc</w:t>
      </w:r>
    </w:p>
    <w:p w14:paraId="4550F12E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  <w:szCs w:val="28"/>
        </w:rPr>
        <w:sectPr>
          <w:pgSz w:w="11920" w:h="16840"/>
          <w:pgMar w:top="1360" w:right="850" w:bottom="280" w:left="1417" w:header="720" w:footer="720" w:gutter="0"/>
          <w:cols w:space="720" w:num="1"/>
        </w:sectPr>
      </w:pPr>
    </w:p>
    <w:p w14:paraId="3FB29270">
      <w:pPr>
        <w:spacing w:before="82"/>
        <w:ind w:left="23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Tổng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Story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>Points: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>9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>SP</w:t>
      </w:r>
    </w:p>
    <w:p w14:paraId="0F31BED0">
      <w:pPr>
        <w:pStyle w:val="6"/>
        <w:spacing w:before="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54610</wp:posOffset>
            </wp:positionV>
            <wp:extent cx="5729605" cy="205613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02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2317115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5pt;margin-top:182.45pt;height:0.1pt;width:445pt;mso-position-horizontal-relative:page;mso-wrap-distance-bottom:0pt;mso-wrap-distance-top:0pt;z-index:-251651072;mso-width-relative:page;mso-height-relative:page;" filled="f" stroked="t" coordsize="5651500,1" o:gfxdata="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lnFd1gAAAAwBAAAPAAAA&#10;AAAAAAEAIAAAACIAAABkcnMvZG93bnJldi54bWxQSwECFAAUAAAACACHTuJA4Yu8xhcCAAB9BAAA&#10;DgAAAAAAAAABACAAAAAlAQAAZHJzL2Uyb0RvYy54bWxQSwUGAAAAAAYABgBZAQAArgUAAAAA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733BB8">
      <w:pPr>
        <w:pStyle w:val="6"/>
        <w:spacing w:before="70"/>
        <w:rPr>
          <w:rFonts w:hint="default" w:ascii="Times New Roman" w:hAnsi="Times New Roman" w:cs="Times New Roman"/>
          <w:sz w:val="28"/>
          <w:szCs w:val="28"/>
        </w:rPr>
      </w:pPr>
    </w:p>
    <w:p w14:paraId="76AF7BC6">
      <w:pPr>
        <w:pStyle w:val="8"/>
        <w:numPr>
          <w:ilvl w:val="0"/>
          <w:numId w:val="16"/>
        </w:numPr>
        <w:tabs>
          <w:tab w:val="left" w:pos="310"/>
        </w:tabs>
        <w:spacing w:before="141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3: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Mô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phỏng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Buổi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sáng</w:t>
      </w:r>
    </w:p>
    <w:p w14:paraId="3497C121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3676EC1E">
      <w:pPr>
        <w:spacing w:before="0" w:line="288" w:lineRule="auto"/>
        <w:ind w:left="23" w:right="64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Thời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gian: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9:00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sáng.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Mục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tiêu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chính: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Đồng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bộ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hóa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9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trong ngày.</w:t>
      </w:r>
    </w:p>
    <w:tbl>
      <w:tblPr>
        <w:tblStyle w:val="5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7940"/>
      </w:tblGrid>
      <w:tr w14:paraId="78C81A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960" w:type="dxa"/>
          </w:tcPr>
          <w:p w14:paraId="1024A8BA">
            <w:pPr>
              <w:pStyle w:val="9"/>
              <w:spacing w:before="115" w:line="288" w:lineRule="auto"/>
              <w:ind w:left="318" w:right="273" w:hanging="2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Vai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w w:val="105"/>
                <w:sz w:val="28"/>
                <w:szCs w:val="28"/>
              </w:rPr>
              <w:t>trò</w:t>
            </w:r>
          </w:p>
        </w:tc>
        <w:tc>
          <w:tcPr>
            <w:tcW w:w="7940" w:type="dxa"/>
          </w:tcPr>
          <w:p w14:paraId="1BEB21F4">
            <w:pPr>
              <w:pStyle w:val="9"/>
              <w:spacing w:before="115"/>
              <w:ind w:left="2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Báo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cáo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(Trả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lời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câu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hỏi)</w:t>
            </w:r>
          </w:p>
        </w:tc>
      </w:tr>
      <w:tr w14:paraId="298B54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960" w:type="dxa"/>
          </w:tcPr>
          <w:p w14:paraId="28BDD91E">
            <w:pPr>
              <w:pStyle w:val="9"/>
              <w:spacing w:before="63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7940" w:type="dxa"/>
          </w:tcPr>
          <w:p w14:paraId="4A69DAB4">
            <w:pPr>
              <w:pStyle w:val="9"/>
              <w:spacing w:before="63" w:line="288" w:lineRule="auto"/>
              <w:ind w:left="124" w:right="201"/>
              <w:jc w:val="both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đầu: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"Chào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buổi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sáng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cả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nhóm.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2"/>
                <w:sz w:val="28"/>
                <w:szCs w:val="28"/>
              </w:rPr>
              <w:t xml:space="preserve">thành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đưa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Trang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dùng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trfing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thái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Done.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A,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 xml:space="preserve">mời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bfin bắt đầu trước."</w:t>
            </w:r>
          </w:p>
        </w:tc>
      </w:tr>
      <w:tr w14:paraId="43BA97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960" w:type="dxa"/>
          </w:tcPr>
          <w:p w14:paraId="787CE084">
            <w:pPr>
              <w:pStyle w:val="9"/>
              <w:spacing w:before="65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A</w:t>
            </w:r>
          </w:p>
          <w:p w14:paraId="0DA94AA5">
            <w:pPr>
              <w:pStyle w:val="9"/>
              <w:spacing w:before="59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(Front</w:t>
            </w:r>
          </w:p>
          <w:p w14:paraId="6EC3A17E">
            <w:pPr>
              <w:pStyle w:val="9"/>
              <w:spacing w:before="60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105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105"/>
                <w:sz w:val="28"/>
                <w:szCs w:val="28"/>
              </w:rPr>
              <w:t>end)</w:t>
            </w:r>
          </w:p>
        </w:tc>
        <w:tc>
          <w:tcPr>
            <w:tcW w:w="7940" w:type="dxa"/>
          </w:tcPr>
          <w:p w14:paraId="044FF796">
            <w:pPr>
              <w:pStyle w:val="9"/>
              <w:spacing w:before="65" w:line="288" w:lineRule="auto"/>
              <w:ind w:left="124" w:right="14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(N/A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–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Sprint).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2.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sẽ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kế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giao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diện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form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SP).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3.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Hiện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tại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không.</w:t>
            </w:r>
          </w:p>
        </w:tc>
      </w:tr>
      <w:tr w14:paraId="646D9B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60" w:type="dxa"/>
          </w:tcPr>
          <w:p w14:paraId="646B5520">
            <w:pPr>
              <w:pStyle w:val="9"/>
              <w:spacing w:before="66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B</w:t>
            </w:r>
          </w:p>
          <w:p w14:paraId="7D9317FC">
            <w:pPr>
              <w:pStyle w:val="9"/>
              <w:spacing w:before="60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(Back</w:t>
            </w:r>
          </w:p>
          <w:p w14:paraId="4A7B9B51">
            <w:pPr>
              <w:pStyle w:val="9"/>
              <w:spacing w:before="60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w w:val="105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105"/>
                <w:sz w:val="28"/>
                <w:szCs w:val="28"/>
              </w:rPr>
              <w:t>end)</w:t>
            </w:r>
          </w:p>
        </w:tc>
        <w:tc>
          <w:tcPr>
            <w:tcW w:w="7940" w:type="dxa"/>
          </w:tcPr>
          <w:p w14:paraId="05885317">
            <w:pPr>
              <w:pStyle w:val="9"/>
              <w:spacing w:before="66" w:line="288" w:lineRule="auto"/>
              <w:ind w:left="124" w:right="14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(N/A).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2.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làm task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nối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SP).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3.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một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nhỏ: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chờ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API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Endpoint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chính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thức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từ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Ops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để cấu hình. Họ nói sẽ cung cấp vào khoảng 11 giờ sáng.</w:t>
            </w:r>
          </w:p>
        </w:tc>
      </w:tr>
      <w:tr w14:paraId="3D9263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960" w:type="dxa"/>
          </w:tcPr>
          <w:p w14:paraId="287706E5">
            <w:pPr>
              <w:pStyle w:val="9"/>
              <w:spacing w:before="67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C</w:t>
            </w:r>
          </w:p>
          <w:p w14:paraId="6DA896AE">
            <w:pPr>
              <w:pStyle w:val="9"/>
              <w:spacing w:before="59" w:line="288" w:lineRule="auto"/>
              <w:ind w:left="109" w:right="12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(Kiểm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thử)</w:t>
            </w:r>
          </w:p>
        </w:tc>
        <w:tc>
          <w:tcPr>
            <w:tcW w:w="7940" w:type="dxa"/>
          </w:tcPr>
          <w:p w14:paraId="109D17BA">
            <w:pPr>
              <w:pStyle w:val="9"/>
              <w:spacing w:before="67" w:line="288" w:lineRule="auto"/>
              <w:ind w:left="124" w:right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(N/A).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2.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Hôm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nay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viết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Test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Cases.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đó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hành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Kiểm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thử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form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đăng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(3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SP)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A và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thành.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3.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gì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không?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có.</w:t>
            </w:r>
          </w:p>
        </w:tc>
      </w:tr>
      <w:tr w14:paraId="144D49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960" w:type="dxa"/>
          </w:tcPr>
          <w:p w14:paraId="477F9034">
            <w:pPr>
              <w:pStyle w:val="9"/>
              <w:spacing w:before="68"/>
              <w:ind w:left="109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SM</w:t>
            </w:r>
          </w:p>
        </w:tc>
        <w:tc>
          <w:tcPr>
            <w:tcW w:w="7940" w:type="dxa"/>
          </w:tcPr>
          <w:p w14:paraId="12000A39">
            <w:pPr>
              <w:pStyle w:val="9"/>
              <w:spacing w:before="68" w:line="288" w:lineRule="auto"/>
              <w:ind w:left="124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Tổng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kết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&amp;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Xử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lý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ngfii: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"Cảm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ơn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nhóm.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quan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 xml:space="preserve">đến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Ops.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(SM)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ngay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lập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tức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hfi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với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đội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6"/>
                <w:sz w:val="28"/>
                <w:szCs w:val="28"/>
              </w:rPr>
              <w:t>Ops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gỡ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Block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này.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B,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gian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chờ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(trước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11h),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bfin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vui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lòng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chuyển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sang chuẩn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bị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cấu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trúc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dữ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lifiu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cần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thiết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API."</w:t>
            </w:r>
          </w:p>
        </w:tc>
      </w:tr>
    </w:tbl>
    <w:p w14:paraId="1880E16C">
      <w:pPr>
        <w:pStyle w:val="9"/>
        <w:spacing w:after="0" w:line="288" w:lineRule="auto"/>
        <w:rPr>
          <w:rFonts w:hint="default" w:ascii="Times New Roman" w:hAnsi="Times New Roman" w:cs="Times New Roman"/>
          <w:i/>
          <w:sz w:val="28"/>
          <w:szCs w:val="28"/>
        </w:rPr>
        <w:sectPr>
          <w:pgSz w:w="11920" w:h="16840"/>
          <w:pgMar w:top="1720" w:right="850" w:bottom="280" w:left="1417" w:header="720" w:footer="720" w:gutter="0"/>
          <w:cols w:space="720" w:num="1"/>
        </w:sectPr>
      </w:pPr>
    </w:p>
    <w:p w14:paraId="14E3635C">
      <w:pPr>
        <w:pStyle w:val="6"/>
        <w:spacing w:line="20" w:lineRule="exact"/>
        <w:ind w:left="8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>
                <wp:extent cx="5651500" cy="12700"/>
                <wp:effectExtent l="9525" t="0" r="0" b="635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45pt;" coordsize="5651500,12700" o:gfxdata="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Lm7jtMAAAADAQAADwAAAAAAAAABACAAAAAiAAAAZHJzL2Rvd25yZXYueG1sUEsBAhQAFAAA&#10;AAgAh07iQJgcJihmAgAArgUAAA4AAAAAAAAAAQAgAAAAIgEAAGRycy9lMm9Eb2MueG1sUEsFBgAA&#10;AAAGAAYAWQEAAPoFAAAAAA==&#10;">
                <o:lock v:ext="edit" aspectratio="f"/>
                <v:shape id="Graphic 17" o:spid="_x0000_s1026" o:spt="100" style="position:absolute;left:0;top:6349;height:1270;width:5651500;" filled="f" stroked="t" coordsize="5651500,1" o:gfxdata="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2HAeugAAANsA&#10;AAAPAAAAAAAAAAEAIAAAACIAAABkcnMvZG93bnJldi54bWxQSwECFAAUAAAACACHTuJAMy8FnjsA&#10;AAA5AAAAEAAAAAAAAAABACAAAAAJAQAAZHJzL3NoYXBleG1sLnhtbFBLBQYAAAAABgAGAFsBAACz&#10;AwAAAAA=&#10;" path="m0,0l5651496,0e">
                  <v:fill on="f" focussize="0,0"/>
                  <v:stroke weight="0.99992125984252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8BF02D0">
      <w:pPr>
        <w:pStyle w:val="8"/>
        <w:numPr>
          <w:ilvl w:val="0"/>
          <w:numId w:val="16"/>
        </w:numPr>
        <w:tabs>
          <w:tab w:val="left" w:pos="310"/>
        </w:tabs>
        <w:spacing w:before="142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4: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Cập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nhật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Burndown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Chart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Cuối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w w:val="90"/>
          <w:sz w:val="28"/>
          <w:szCs w:val="28"/>
        </w:rPr>
        <w:t>ngày</w:t>
      </w:r>
    </w:p>
    <w:p w14:paraId="0625EE8C">
      <w:pPr>
        <w:pStyle w:val="6"/>
        <w:spacing w:before="119"/>
        <w:rPr>
          <w:rFonts w:hint="default" w:ascii="Times New Roman" w:hAnsi="Times New Roman" w:cs="Times New Roman"/>
          <w:b/>
          <w:sz w:val="28"/>
          <w:szCs w:val="28"/>
        </w:rPr>
      </w:pPr>
    </w:p>
    <w:p w14:paraId="1C74BBBB">
      <w:pPr>
        <w:spacing w:before="0" w:line="288" w:lineRule="auto"/>
        <w:ind w:left="23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Tốc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độ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đốt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lý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tưởng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(Ideal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Burn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Rate):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$9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\text{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SP}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/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1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\text{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ngày}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=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9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\text{ </w:t>
      </w:r>
      <w:r>
        <w:rPr>
          <w:rFonts w:hint="default" w:ascii="Times New Roman" w:hAnsi="Times New Roman" w:cs="Times New Roman"/>
          <w:color w:val="1F1F1F"/>
          <w:spacing w:val="-2"/>
          <w:w w:val="105"/>
          <w:sz w:val="28"/>
          <w:szCs w:val="28"/>
        </w:rPr>
        <w:t>SP/ngày}$</w:t>
      </w:r>
    </w:p>
    <w:p w14:paraId="3322C236">
      <w:pPr>
        <w:pStyle w:val="6"/>
        <w:spacing w:before="3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1181735</wp:posOffset>
            </wp:positionH>
            <wp:positionV relativeFrom="paragraph">
              <wp:posOffset>184785</wp:posOffset>
            </wp:positionV>
            <wp:extent cx="5294630" cy="3190875"/>
            <wp:effectExtent l="0" t="0" r="0" b="0"/>
            <wp:wrapTopAndBottom/>
            <wp:docPr id="18" name="Image 18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har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0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A6B1A">
      <w:pPr>
        <w:pStyle w:val="6"/>
        <w:spacing w:before="107"/>
        <w:rPr>
          <w:rFonts w:hint="default" w:ascii="Times New Roman" w:hAnsi="Times New Roman" w:cs="Times New Roman"/>
          <w:sz w:val="28"/>
          <w:szCs w:val="28"/>
        </w:rPr>
      </w:pPr>
    </w:p>
    <w:p w14:paraId="5E0A7423">
      <w:pPr>
        <w:pStyle w:val="6"/>
        <w:spacing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thích: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Đường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Burndown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Chart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thực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tế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từ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9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xuống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0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vào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cuối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ngày,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khớp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hoàn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toàn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với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đường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lý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tưởng.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Điều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thấy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giải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quyết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hoàn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Mục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tiêu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giới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gian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1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ngày.</w:t>
      </w:r>
    </w:p>
    <w:p w14:paraId="13272407">
      <w:pPr>
        <w:pStyle w:val="6"/>
        <w:spacing w:before="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137160</wp:posOffset>
                </wp:positionV>
                <wp:extent cx="565150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5pt;margin-top:10.8pt;height:0.1pt;width:445pt;mso-position-horizontal-relative:page;mso-wrap-distance-bottom:0pt;mso-wrap-distance-top:0pt;z-index:-251649024;mso-width-relative:page;mso-height-relative:page;" filled="f" stroked="t" coordsize="5651500,1" o:gfxdata="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kuL4fVAAAACgEAAA8AAAAA&#10;AAAAAQAgAAAAIgAAAGRycy9kb3ducmV2LnhtbFBLAQIUABQAAAAIAIdO4kCdQoHlFwIAAH0EAAAO&#10;AAAAAAAAAAEAIAAAACQBAABkcnMvZTJvRG9jLnhtbFBLBQYAAAAABgAGAFkBAACtBQAAAAA=&#10;" path="m0,0l5651496,0e">
                <v:fill on="f" focussize="0,0"/>
                <v:stroke weight="0.99992125984252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94E6CC">
      <w:pPr>
        <w:pStyle w:val="8"/>
        <w:numPr>
          <w:ilvl w:val="0"/>
          <w:numId w:val="16"/>
        </w:numPr>
        <w:tabs>
          <w:tab w:val="left" w:pos="310"/>
        </w:tabs>
        <w:spacing w:before="133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Bước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5: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trong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đảm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bảo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tiến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độ</w:t>
      </w:r>
    </w:p>
    <w:p w14:paraId="02E7C0AB">
      <w:pPr>
        <w:pStyle w:val="6"/>
        <w:spacing w:before="120"/>
        <w:rPr>
          <w:rFonts w:hint="default" w:ascii="Times New Roman" w:hAnsi="Times New Roman" w:cs="Times New Roman"/>
          <w:b/>
          <w:sz w:val="28"/>
          <w:szCs w:val="28"/>
        </w:rPr>
      </w:pPr>
    </w:p>
    <w:p w14:paraId="4F555084">
      <w:pPr>
        <w:spacing w:before="0" w:line="288" w:lineRule="auto"/>
        <w:ind w:left="23" w:right="1115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1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ngày,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vai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trò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bảo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vệ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trở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ngại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một cách nhanh chóng:</w:t>
      </w:r>
    </w:p>
    <w:p w14:paraId="099A5C77">
      <w:pPr>
        <w:pStyle w:val="8"/>
        <w:numPr>
          <w:ilvl w:val="1"/>
          <w:numId w:val="16"/>
        </w:numPr>
        <w:tabs>
          <w:tab w:val="left" w:pos="741"/>
          <w:tab w:val="left" w:pos="743"/>
        </w:tabs>
        <w:spacing w:before="240" w:after="0" w:line="288" w:lineRule="auto"/>
        <w:ind w:left="743" w:right="1005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Nhận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diện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Block: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Nhanh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chóng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nhận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 xml:space="preserve">Blocker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bên ngoài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(thiếu thông tin từ đội Ops).</w:t>
      </w:r>
    </w:p>
    <w:p w14:paraId="1D10B429">
      <w:pPr>
        <w:pStyle w:val="8"/>
        <w:numPr>
          <w:ilvl w:val="1"/>
          <w:numId w:val="16"/>
        </w:numPr>
        <w:tabs>
          <w:tab w:val="left" w:pos="741"/>
          <w:tab w:val="left" w:pos="743"/>
        </w:tabs>
        <w:spacing w:before="0" w:after="0" w:line="288" w:lineRule="auto"/>
        <w:ind w:left="743" w:right="738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Gỡ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bỏ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(Impediment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Removal):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Chủ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nhận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trách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nhiệm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liên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hệ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với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Ops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sau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quyết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API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Endpoint.</w:t>
      </w:r>
    </w:p>
    <w:p w14:paraId="1236E7E8">
      <w:pPr>
        <w:pStyle w:val="8"/>
        <w:numPr>
          <w:ilvl w:val="1"/>
          <w:numId w:val="16"/>
        </w:numPr>
        <w:tabs>
          <w:tab w:val="left" w:pos="741"/>
          <w:tab w:val="left" w:pos="743"/>
        </w:tabs>
        <w:spacing w:before="1" w:after="0" w:line="288" w:lineRule="auto"/>
        <w:ind w:left="743" w:right="76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Duy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trì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Luồng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(Flow):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xuất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chuyển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sang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 không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phụ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thuộc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(chuẩn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bị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cấu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trúc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dữ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liệu)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lúc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chờ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đợi,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đảm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 thời gian không bị lãng phí.</w:t>
      </w:r>
    </w:p>
    <w:p w14:paraId="4A3BB410">
      <w:pPr>
        <w:pStyle w:val="8"/>
        <w:numPr>
          <w:ilvl w:val="1"/>
          <w:numId w:val="16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Thực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thi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Time-box: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Giữ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cuộc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họp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15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phút.</w:t>
      </w:r>
    </w:p>
    <w:p w14:paraId="7BB964A5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640" w:right="850" w:bottom="280" w:left="1417" w:header="720" w:footer="720" w:gutter="0"/>
          <w:cols w:space="720" w:num="1"/>
        </w:sectPr>
      </w:pPr>
    </w:p>
    <w:p w14:paraId="1B5C652D">
      <w:pPr>
        <w:pStyle w:val="6"/>
        <w:spacing w:line="20" w:lineRule="exact"/>
        <w:ind w:left="8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>
                <wp:extent cx="5651500" cy="12700"/>
                <wp:effectExtent l="9525" t="0" r="0" b="635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45pt;" coordsize="5651500,12700" o:gfxdata="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Lm7jtMAAAADAQAADwAAAAAAAAABACAAAAAiAAAAZHJzL2Rvd25yZXYueG1sUEsBAhQAFAAA&#10;AAgAh07iQFqoMbRmAgAArgUAAA4AAAAAAAAAAQAgAAAAIgEAAGRycy9lMm9Eb2MueG1sUEsFBgAA&#10;AAAGAAYAWQEAAPoFAAAAAA==&#10;">
                <o:lock v:ext="edit" aspectratio="f"/>
                <v:shape id="Graphic 21" o:spid="_x0000_s1026" o:spt="100" style="position:absolute;left:0;top:6349;height:1270;width:5651500;" filled="f" stroked="t" coordsize="5651500,1" o:gfxdata="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Rh0y8AAAA&#10;2wAAAA8AAAAAAAAAAQAgAAAAIgAAAGRycy9kb3ducmV2LnhtbFBLAQIUABQAAAAIAIdO4kAzLwWe&#10;OwAAADkAAAAQAAAAAAAAAAEAIAAAAAsBAABkcnMvc2hhcGV4bWwueG1sUEsFBgAAAAAGAAYAWwEA&#10;ALUDAAAAAA==&#10;" path="m0,0l5651496,0e">
                  <v:fill on="f" focussize="0,0"/>
                  <v:stroke weight="0.99992125984252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2D5D028">
      <w:pPr>
        <w:pStyle w:val="8"/>
        <w:numPr>
          <w:ilvl w:val="0"/>
          <w:numId w:val="16"/>
        </w:numPr>
        <w:tabs>
          <w:tab w:val="left" w:pos="310"/>
        </w:tabs>
        <w:spacing w:before="142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Phản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hồi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Cuối</w:t>
      </w:r>
      <w:r>
        <w:rPr>
          <w:rFonts w:hint="default" w:ascii="Times New Roman" w:hAnsi="Times New Roman" w:cs="Times New Roman"/>
          <w:b/>
          <w:color w:val="1F1F1F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  <w:szCs w:val="28"/>
        </w:rPr>
        <w:t>ngày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  <w:szCs w:val="28"/>
        </w:rPr>
        <w:t>(Reﬂection)</w:t>
      </w:r>
    </w:p>
    <w:p w14:paraId="50CB4B61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69665C1F">
      <w:pPr>
        <w:pStyle w:val="8"/>
        <w:numPr>
          <w:ilvl w:val="0"/>
          <w:numId w:val="17"/>
        </w:numPr>
        <w:tabs>
          <w:tab w:val="left" w:pos="743"/>
        </w:tabs>
        <w:spacing w:before="1" w:after="0" w:line="288" w:lineRule="auto"/>
        <w:ind w:left="743" w:right="616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tốt: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thể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hiện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sự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tự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chủ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lên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hoạch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công việc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minh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bạch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nêu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ngại.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cũng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linh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hoạt</w:t>
      </w:r>
      <w:r>
        <w:rPr>
          <w:rFonts w:hint="default" w:ascii="Times New Roman" w:hAnsi="Times New Roman" w:cs="Times New Roman"/>
          <w:color w:val="1F1F1F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 việc chấp nhận đề xuất của SM để chuyển đổi công việc.</w:t>
      </w:r>
    </w:p>
    <w:p w14:paraId="65BE2215">
      <w:pPr>
        <w:pStyle w:val="8"/>
        <w:numPr>
          <w:ilvl w:val="0"/>
          <w:numId w:val="17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Gặp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khó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khăn: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Khó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khăn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chính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sự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phụ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thuộc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vào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đội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ngũ</w:t>
      </w:r>
      <w:r>
        <w:rPr>
          <w:rFonts w:hint="default" w:ascii="Times New Roman" w:hAnsi="Times New Roman" w:cs="Times New Roman"/>
          <w:b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bên</w:t>
      </w:r>
      <w:r>
        <w:rPr>
          <w:rFonts w:hint="default" w:ascii="Times New Roman" w:hAnsi="Times New Roman" w:cs="Times New Roman"/>
          <w:b/>
          <w:color w:val="1F1F1F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  <w:szCs w:val="28"/>
        </w:rPr>
        <w:t>ngoài</w:t>
      </w:r>
    </w:p>
    <w:p w14:paraId="540684FE">
      <w:pPr>
        <w:pStyle w:val="6"/>
        <w:spacing w:before="60"/>
        <w:ind w:left="74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(đội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Ops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cung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cấp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API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Endpoint)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gây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rủi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ro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trễ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>độ.</w:t>
      </w:r>
    </w:p>
    <w:p w14:paraId="47CE5FE0">
      <w:pPr>
        <w:pStyle w:val="8"/>
        <w:numPr>
          <w:ilvl w:val="0"/>
          <w:numId w:val="17"/>
        </w:numPr>
        <w:tabs>
          <w:tab w:val="left" w:pos="743"/>
        </w:tabs>
        <w:spacing w:before="60" w:after="0" w:line="288" w:lineRule="auto"/>
        <w:ind w:left="743" w:right="76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Hỗ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trợ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SM: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đã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can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thiệp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tức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gỡ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bỏ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 ngại,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giúp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thành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có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thông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thiết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đồng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hướng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dẫn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B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chuyển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đổi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công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việc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tạm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thời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duy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trì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năng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suất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lúc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chờ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Block được giải quyết.</w:t>
      </w:r>
    </w:p>
    <w:p w14:paraId="2ECF78E3">
      <w:pPr>
        <w:pStyle w:val="6"/>
        <w:spacing w:before="62"/>
        <w:rPr>
          <w:rFonts w:hint="default" w:ascii="Times New Roman" w:hAnsi="Times New Roman" w:cs="Times New Roman"/>
          <w:sz w:val="28"/>
          <w:szCs w:val="28"/>
        </w:rPr>
      </w:pPr>
    </w:p>
    <w:p w14:paraId="0628A652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8" w:name="Bài 9: "/>
      <w:bookmarkEnd w:id="8"/>
      <w:r>
        <w:rPr>
          <w:rFonts w:hint="default" w:ascii="Times New Roman" w:hAnsi="Times New Roman" w:cs="Times New Roman"/>
          <w:w w:val="90"/>
          <w:sz w:val="28"/>
          <w:szCs w:val="28"/>
        </w:rPr>
        <w:t>Bài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8"/>
          <w:szCs w:val="28"/>
        </w:rPr>
        <w:t>9:</w:t>
      </w:r>
    </w:p>
    <w:p w14:paraId="26C2473A">
      <w:pPr>
        <w:pStyle w:val="6"/>
        <w:spacing w:before="193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Daily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dấu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hiệu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bất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ổn</w:t>
      </w:r>
    </w:p>
    <w:p w14:paraId="6A4F9F44">
      <w:pPr>
        <w:pStyle w:val="6"/>
        <w:spacing w:before="83"/>
        <w:rPr>
          <w:rFonts w:hint="default" w:ascii="Times New Roman" w:hAnsi="Times New Roman" w:cs="Times New Roman"/>
          <w:sz w:val="28"/>
          <w:szCs w:val="28"/>
        </w:rPr>
      </w:pPr>
    </w:p>
    <w:p w14:paraId="6ADAD28B">
      <w:pPr>
        <w:pStyle w:val="6"/>
        <w:spacing w:before="1" w:line="288" w:lineRule="auto"/>
        <w:ind w:left="23" w:right="4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Tình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huống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đưa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thấy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đang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gặp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 cơ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tuân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thủ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tắc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duy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trì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sự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tập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trung.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Dưới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đây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phân tích các vấn đề và kế hoạch hành động cụ thể cho bạn với vai trò là Scrum Master:Phân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Tích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Dấu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Hiệu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Bất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Ổn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4680"/>
        <w:gridCol w:w="2810"/>
      </w:tblGrid>
      <w:tr w14:paraId="35BFDC91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</w:tblPrEx>
        <w:trPr>
          <w:trHeight w:val="959" w:hRule="atLeast"/>
        </w:trPr>
        <w:tc>
          <w:tcPr>
            <w:tcW w:w="1390" w:type="dxa"/>
            <w:tcBorders>
              <w:top w:val="nil"/>
              <w:left w:val="nil"/>
            </w:tcBorders>
          </w:tcPr>
          <w:p w14:paraId="60E32910">
            <w:pPr>
              <w:pStyle w:val="9"/>
              <w:spacing w:before="110" w:line="288" w:lineRule="auto"/>
              <w:ind w:left="309" w:right="148" w:hanging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Dấu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 xml:space="preserve">Hiệu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Bất Ổn</w:t>
            </w:r>
          </w:p>
        </w:tc>
        <w:tc>
          <w:tcPr>
            <w:tcW w:w="4680" w:type="dxa"/>
            <w:tcBorders>
              <w:top w:val="nil"/>
            </w:tcBorders>
          </w:tcPr>
          <w:p w14:paraId="2AB0B484">
            <w:pPr>
              <w:pStyle w:val="9"/>
              <w:spacing w:before="110"/>
              <w:ind w:left="49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Phân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Tích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(Nguyên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cốt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lõi)</w:t>
            </w:r>
          </w:p>
        </w:tc>
        <w:tc>
          <w:tcPr>
            <w:tcW w:w="2810" w:type="dxa"/>
            <w:tcBorders>
              <w:top w:val="nil"/>
              <w:right w:val="nil"/>
            </w:tcBorders>
          </w:tcPr>
          <w:p w14:paraId="3DCA504B">
            <w:pPr>
              <w:pStyle w:val="9"/>
              <w:spacing w:before="110"/>
              <w:ind w:left="89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Hậu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Quả</w:t>
            </w:r>
          </w:p>
        </w:tc>
      </w:tr>
      <w:tr w14:paraId="7D5BB93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9" w:hRule="atLeast"/>
        </w:trPr>
        <w:tc>
          <w:tcPr>
            <w:tcW w:w="1390" w:type="dxa"/>
            <w:tcBorders>
              <w:left w:val="nil"/>
            </w:tcBorders>
          </w:tcPr>
          <w:p w14:paraId="5A6128BC">
            <w:pPr>
              <w:pStyle w:val="9"/>
              <w:spacing w:before="58" w:line="288" w:lineRule="auto"/>
              <w:ind w:left="120" w:right="14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Báo cáo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đề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cập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Sprint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Goal</w:t>
            </w:r>
          </w:p>
        </w:tc>
        <w:tc>
          <w:tcPr>
            <w:tcW w:w="4680" w:type="dxa"/>
          </w:tcPr>
          <w:p w14:paraId="00421C16">
            <w:pPr>
              <w:pStyle w:val="9"/>
              <w:spacing w:before="58" w:line="288" w:lineRule="auto"/>
              <w:ind w:left="115" w:right="15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Nhóm chưa hiểu rõ mục tiêu chính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Daily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phối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hợp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việc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trong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24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tiếp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theo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đạt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Sprint Goal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, mà chỉ coi đó là một buổi báo cáo trạng thái cá nhân.</w:t>
            </w:r>
          </w:p>
        </w:tc>
        <w:tc>
          <w:tcPr>
            <w:tcW w:w="2810" w:type="dxa"/>
            <w:tcBorders>
              <w:right w:val="nil"/>
            </w:tcBorders>
          </w:tcPr>
          <w:p w14:paraId="6CD20BA1">
            <w:pPr>
              <w:pStyle w:val="9"/>
              <w:spacing w:before="58" w:line="288" w:lineRule="auto"/>
              <w:ind w:left="115" w:right="7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Nhóm có thể làm những công việc không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đóng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góp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vào Mục tiêu Sprint, dẫn đến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nguy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cơ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thất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bại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Sprint.</w:t>
            </w:r>
          </w:p>
        </w:tc>
      </w:tr>
      <w:tr w14:paraId="5A55A1F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</w:tblPrEx>
        <w:trPr>
          <w:trHeight w:val="2640" w:hRule="atLeast"/>
        </w:trPr>
        <w:tc>
          <w:tcPr>
            <w:tcW w:w="1390" w:type="dxa"/>
            <w:tcBorders>
              <w:left w:val="nil"/>
            </w:tcBorders>
          </w:tcPr>
          <w:p w14:paraId="0DFA3086">
            <w:pPr>
              <w:pStyle w:val="9"/>
              <w:spacing w:before="56" w:line="288" w:lineRule="auto"/>
              <w:ind w:left="120" w:right="306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Không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nêu trở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ngại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(dù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Velocity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thấp)</w:t>
            </w:r>
          </w:p>
        </w:tc>
        <w:tc>
          <w:tcPr>
            <w:tcW w:w="4680" w:type="dxa"/>
          </w:tcPr>
          <w:p w14:paraId="12F091AC">
            <w:pPr>
              <w:pStyle w:val="9"/>
              <w:spacing w:before="56" w:line="288" w:lineRule="auto"/>
              <w:ind w:left="115" w:right="27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Thiếu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không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gian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an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toàn: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Thành viên ngại nêu vấn đề vì sợ bị đổ lỗi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hoặc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thảo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luận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kéo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dài.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2.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Chưa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nhận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diện: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Thành viên chưa nhận ra việc chờ đợi/bị chặn là một "trở ngại" cần phải báo cáo.</w:t>
            </w:r>
          </w:p>
        </w:tc>
        <w:tc>
          <w:tcPr>
            <w:tcW w:w="2810" w:type="dxa"/>
            <w:tcBorders>
              <w:right w:val="nil"/>
            </w:tcBorders>
          </w:tcPr>
          <w:p w14:paraId="656C0BDA">
            <w:pPr>
              <w:pStyle w:val="9"/>
              <w:spacing w:before="56" w:line="288" w:lineRule="auto"/>
              <w:ind w:left="11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Trở ngại bị ẩn, không được Scrum Master loại bỏ kịp thời, làm giảm tốc độ (Velocity) của nhóm và ảnh hưởng đến toàn bộ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Sprint.</w:t>
            </w:r>
          </w:p>
        </w:tc>
      </w:tr>
    </w:tbl>
    <w:p w14:paraId="58489D22">
      <w:pPr>
        <w:pStyle w:val="9"/>
        <w:spacing w:after="0" w:line="288" w:lineRule="auto"/>
        <w:rPr>
          <w:rFonts w:hint="default" w:ascii="Times New Roman" w:hAnsi="Times New Roman" w:cs="Times New Roman"/>
          <w:sz w:val="28"/>
          <w:szCs w:val="28"/>
        </w:rPr>
        <w:sectPr>
          <w:pgSz w:w="11920" w:h="16840"/>
          <w:pgMar w:top="1640" w:right="850" w:bottom="280" w:left="1417" w:header="720" w:footer="720" w:gutter="0"/>
          <w:cols w:space="720" w:num="1"/>
        </w:sectPr>
      </w:pP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4680"/>
        <w:gridCol w:w="2810"/>
      </w:tblGrid>
      <w:tr w14:paraId="0EEDB17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0" w:hRule="atLeast"/>
        </w:trPr>
        <w:tc>
          <w:tcPr>
            <w:tcW w:w="1390" w:type="dxa"/>
            <w:tcBorders>
              <w:left w:val="nil"/>
              <w:bottom w:val="nil"/>
            </w:tcBorders>
          </w:tcPr>
          <w:p w14:paraId="5F3AC485">
            <w:pPr>
              <w:pStyle w:val="9"/>
              <w:spacing w:before="73" w:line="288" w:lineRule="auto"/>
              <w:ind w:left="120" w:right="38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Kéo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dài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22–25</w:t>
            </w:r>
          </w:p>
          <w:p w14:paraId="690174FB">
            <w:pPr>
              <w:pStyle w:val="9"/>
              <w:spacing w:before="0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phút</w:t>
            </w:r>
          </w:p>
        </w:tc>
        <w:tc>
          <w:tcPr>
            <w:tcW w:w="4680" w:type="dxa"/>
            <w:tcBorders>
              <w:bottom w:val="nil"/>
            </w:tcBorders>
          </w:tcPr>
          <w:p w14:paraId="4634776C">
            <w:pPr>
              <w:pStyle w:val="9"/>
              <w:spacing w:before="73" w:line="288" w:lineRule="auto"/>
              <w:ind w:left="115" w:right="8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Thiếu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kỷ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luật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Time-box: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Scrum Master chưa thực hiện vai trò bảo vệ thời gian nghiêm ngặt. 2.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Giải quyết vấn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chỗ: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đi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sâu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vào chi tiết kỹ thuật hoặc giải pháp, vi phạm nguyên tắc "Không giải quyết, chỉ nhận diện".</w:t>
            </w:r>
          </w:p>
        </w:tc>
        <w:tc>
          <w:tcPr>
            <w:tcW w:w="2810" w:type="dxa"/>
            <w:tcBorders>
              <w:bottom w:val="nil"/>
              <w:right w:val="nil"/>
            </w:tcBorders>
          </w:tcPr>
          <w:p w14:paraId="23DA7562">
            <w:pPr>
              <w:pStyle w:val="9"/>
              <w:spacing w:before="73" w:line="288" w:lineRule="auto"/>
              <w:ind w:left="11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Lãng</w:t>
            </w:r>
            <w:r>
              <w:rPr>
                <w:rFonts w:hint="default" w:ascii="Times New Roman" w:hAnsi="Times New Roman" w:cs="Times New Roman"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phí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thời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gian</w:t>
            </w:r>
            <w:r>
              <w:rPr>
                <w:rFonts w:hint="default" w:ascii="Times New Roman" w:hAnsi="Times New Roman" w:cs="Times New Roman"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của cả nhóm và khiến sự kiện bị mất mục đích chính là phối hợp.</w:t>
            </w:r>
          </w:p>
        </w:tc>
      </w:tr>
    </w:tbl>
    <w:p w14:paraId="3A3EAC27">
      <w:pPr>
        <w:pStyle w:val="6"/>
        <w:spacing w:before="20"/>
        <w:ind w:left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Kế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Hoạch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Khắc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Phục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(Scrum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Master)</w:t>
      </w:r>
    </w:p>
    <w:p w14:paraId="0009B78D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2C6221B1">
      <w:pPr>
        <w:pStyle w:val="6"/>
        <w:spacing w:before="1" w:after="6" w:line="288" w:lineRule="auto"/>
        <w:ind w:left="23" w:right="4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thực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hiện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ngay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lập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tức</w:t>
      </w:r>
      <w:r>
        <w:rPr>
          <w:rFonts w:hint="default" w:ascii="Times New Roman" w:hAnsi="Times New Roman" w:cs="Times New Roman"/>
          <w:b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tiếp</w:t>
      </w:r>
      <w:r>
        <w:rPr>
          <w:rFonts w:hint="default" w:ascii="Times New Roman" w:hAnsi="Times New Roman" w:cs="Times New Roman"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theo và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đưa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vấn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này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vào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Retrospective.1.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Ngay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Lập</w:t>
      </w:r>
      <w:r>
        <w:rPr>
          <w:rFonts w:hint="default" w:ascii="Times New Roman" w:hAnsi="Times New Roman" w:cs="Times New Roman"/>
          <w:color w:val="1F1F1F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Tức (Áp dụng trong Daily Scrum)</w:t>
      </w: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7730"/>
      </w:tblGrid>
      <w:tr w14:paraId="06C484C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150" w:type="dxa"/>
            <w:tcBorders>
              <w:top w:val="nil"/>
              <w:left w:val="nil"/>
            </w:tcBorders>
          </w:tcPr>
          <w:p w14:paraId="160CEF73">
            <w:pPr>
              <w:pStyle w:val="9"/>
              <w:spacing w:before="114"/>
              <w:ind w:left="16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>đề</w:t>
            </w:r>
          </w:p>
        </w:tc>
        <w:tc>
          <w:tcPr>
            <w:tcW w:w="7730" w:type="dxa"/>
            <w:tcBorders>
              <w:top w:val="nil"/>
              <w:right w:val="nil"/>
            </w:tcBorders>
          </w:tcPr>
          <w:p w14:paraId="6238B334">
            <w:pPr>
              <w:pStyle w:val="9"/>
              <w:spacing w:before="114"/>
              <w:ind w:left="0" w:right="17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Hành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Cụ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thể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Master</w:t>
            </w:r>
          </w:p>
        </w:tc>
      </w:tr>
      <w:tr w14:paraId="043A3B1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1150" w:type="dxa"/>
            <w:tcBorders>
              <w:left w:val="nil"/>
            </w:tcBorders>
          </w:tcPr>
          <w:p w14:paraId="5E9E7118">
            <w:pPr>
              <w:pStyle w:val="9"/>
              <w:spacing w:before="83" w:line="288" w:lineRule="auto"/>
              <w:ind w:left="120" w:right="14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>Kéo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dài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thời gian</w:t>
            </w:r>
          </w:p>
        </w:tc>
        <w:tc>
          <w:tcPr>
            <w:tcW w:w="7730" w:type="dxa"/>
            <w:tcBorders>
              <w:right w:val="nil"/>
            </w:tcBorders>
          </w:tcPr>
          <w:p w14:paraId="437B9885">
            <w:pPr>
              <w:pStyle w:val="9"/>
              <w:spacing w:before="83" w:line="288" w:lineRule="auto"/>
              <w:ind w:left="100" w:right="293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Bảo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vệ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Time-box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nghiêm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ngặt: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Đặt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đồng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hồ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bấm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 hiển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thị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rõ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ràng.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cuộc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họp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chạm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mốc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phút,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Master phải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ngắt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lời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lịch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dứt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khoát: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"Cảm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ơn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bfin,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tôn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trọng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thời gian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mọi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người,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chúng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đưa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vấn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đề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này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cuộc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họp 'Meet-after'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ngay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đây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với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những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người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liên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quan."</w:t>
            </w:r>
          </w:p>
        </w:tc>
      </w:tr>
      <w:tr w14:paraId="471E4CC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1150" w:type="dxa"/>
            <w:tcBorders>
              <w:left w:val="nil"/>
            </w:tcBorders>
          </w:tcPr>
          <w:p w14:paraId="4606B218">
            <w:pPr>
              <w:pStyle w:val="9"/>
              <w:spacing w:before="82" w:line="288" w:lineRule="auto"/>
              <w:ind w:left="120" w:right="14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90"/>
                <w:sz w:val="28"/>
                <w:szCs w:val="28"/>
              </w:rPr>
              <w:t xml:space="preserve">Không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tập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trung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vào Goal</w:t>
            </w:r>
          </w:p>
        </w:tc>
        <w:tc>
          <w:tcPr>
            <w:tcW w:w="7730" w:type="dxa"/>
            <w:tcBorders>
              <w:right w:val="nil"/>
            </w:tcBorders>
          </w:tcPr>
          <w:p w14:paraId="4A3C327C">
            <w:pPr>
              <w:pStyle w:val="9"/>
              <w:spacing w:before="82" w:line="288" w:lineRule="auto"/>
              <w:ind w:left="100" w:right="138"/>
              <w:jc w:val="both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Bắt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bằng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Goal: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Mở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đầu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Daily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bằng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cách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nhắc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lại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và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rõ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ràng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Goal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: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"Chào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buổi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sáng!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Mục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tiêu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Sprint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>chúng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6"/>
                <w:sz w:val="28"/>
                <w:szCs w:val="28"/>
              </w:rPr>
              <w:t xml:space="preserve">ta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0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thifin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chức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năng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đặt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lịch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khfim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+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thông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bfio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nhắc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F1F1F"/>
                <w:spacing w:val="-10"/>
                <w:sz w:val="28"/>
                <w:szCs w:val="28"/>
              </w:rPr>
              <w:t>lịch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0"/>
                <w:sz w:val="28"/>
                <w:szCs w:val="28"/>
              </w:rPr>
              <w:t>.</w:t>
            </w:r>
          </w:p>
          <w:p w14:paraId="205767D1">
            <w:pPr>
              <w:pStyle w:val="9"/>
              <w:spacing w:before="1" w:line="288" w:lineRule="auto"/>
              <w:ind w:left="100" w:right="359"/>
              <w:jc w:val="both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Chúng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hãy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tập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trung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vific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đưa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các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đóng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góp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4"/>
                <w:sz w:val="28"/>
                <w:szCs w:val="28"/>
              </w:rPr>
              <w:t xml:space="preserve">Goal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này sang cột Done."</w:t>
            </w:r>
          </w:p>
        </w:tc>
      </w:tr>
      <w:tr w14:paraId="56E92A4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0" w:hRule="atLeast"/>
        </w:trPr>
        <w:tc>
          <w:tcPr>
            <w:tcW w:w="1150" w:type="dxa"/>
            <w:tcBorders>
              <w:left w:val="nil"/>
              <w:bottom w:val="nil"/>
            </w:tcBorders>
          </w:tcPr>
          <w:p w14:paraId="62855CA4">
            <w:pPr>
              <w:pStyle w:val="9"/>
              <w:spacing w:before="82" w:line="288" w:lineRule="auto"/>
              <w:ind w:left="120" w:right="300" w:firstLine="17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41275</wp:posOffset>
                      </wp:positionV>
                      <wp:extent cx="111125" cy="165100"/>
                      <wp:effectExtent l="0" t="0" r="0" b="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25" cy="165100"/>
                                <a:chOff x="0" y="0"/>
                                <a:chExt cx="111125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25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pt;margin-top:3.25pt;height:13pt;width:8.75pt;z-index:251659264;mso-width-relative:page;mso-height-relative:page;" coordsize="111125,165100" o:gfxdata="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">
                      <o:lock v:ext="edit" aspectratio="f"/>
                      <v:shape id="Image 23" o:spid="_x0000_s1026" o:spt="75" type="#_x0000_t75" style="position:absolute;left:0;top:0;height:165100;width:111125;" filled="f" o:preferrelative="t" stroked="f" coordsize="21600,21600" o:gfxdata="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3ErB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5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>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trở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ngại</w:t>
            </w:r>
          </w:p>
        </w:tc>
        <w:tc>
          <w:tcPr>
            <w:tcW w:w="7730" w:type="dxa"/>
            <w:tcBorders>
              <w:bottom w:val="nil"/>
              <w:right w:val="nil"/>
            </w:tcBorders>
          </w:tcPr>
          <w:p w14:paraId="20665CC6">
            <w:pPr>
              <w:pStyle w:val="9"/>
              <w:spacing w:before="82" w:line="288" w:lineRule="auto"/>
              <w:ind w:left="100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Thúc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đẩy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tính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minh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bạch: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vì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dùng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câu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hỏi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cũ,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hãy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chuyển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sang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hình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thức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Tập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trung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vào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trên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>Bảng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8"/>
                <w:szCs w:val="28"/>
              </w:rPr>
              <w:t xml:space="preserve">Sprint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(từ phải sang trái): * "Task nào đang bị kẹt (Stuck) trong cột 'In Progress'?"*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*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"Ai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thể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giúp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bị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kẹt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này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chuyển?"*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một Dev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báo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cáo,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Master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cần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chủ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động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hỏi: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"Vậy,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trở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ngfii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của bfin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là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gì?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Tôi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sẽ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ghi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nhận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nó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ngay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để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giải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quyết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sau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cuộc</w:t>
            </w:r>
            <w:r>
              <w:rPr>
                <w:rFonts w:hint="default" w:ascii="Times New Roman" w:hAnsi="Times New Roman" w:cs="Times New Roman"/>
                <w:i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F1F1F"/>
                <w:sz w:val="28"/>
                <w:szCs w:val="28"/>
              </w:rPr>
              <w:t>họp."</w:t>
            </w:r>
          </w:p>
        </w:tc>
      </w:tr>
    </w:tbl>
    <w:p w14:paraId="71E8E316">
      <w:pPr>
        <w:pStyle w:val="8"/>
        <w:numPr>
          <w:ilvl w:val="0"/>
          <w:numId w:val="14"/>
        </w:numPr>
        <w:tabs>
          <w:tab w:val="left" w:pos="300"/>
        </w:tabs>
        <w:spacing w:before="10" w:after="0" w:line="240" w:lineRule="auto"/>
        <w:ind w:left="300" w:right="0" w:hanging="277"/>
        <w:jc w:val="left"/>
        <w:rPr>
          <w:rFonts w:hint="default" w:ascii="Times New Roman" w:hAnsi="Times New Roman" w:cs="Times New Roman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Dài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Hạn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(Áp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trong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Retrospective)</w:t>
      </w:r>
    </w:p>
    <w:p w14:paraId="01C0CE4C">
      <w:pPr>
        <w:pStyle w:val="6"/>
        <w:spacing w:before="119"/>
        <w:rPr>
          <w:rFonts w:hint="default" w:ascii="Times New Roman" w:hAnsi="Times New Roman" w:cs="Times New Roman"/>
          <w:sz w:val="28"/>
          <w:szCs w:val="28"/>
        </w:rPr>
      </w:pPr>
    </w:p>
    <w:p w14:paraId="0D5A9EAB">
      <w:pPr>
        <w:pStyle w:val="6"/>
        <w:spacing w:before="1" w:line="288" w:lineRule="auto"/>
        <w:ind w:left="23" w:right="6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1F1F"/>
          <w:sz w:val="28"/>
          <w:szCs w:val="28"/>
        </w:rPr>
        <w:t>Sau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kết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thúc,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sử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Retrospective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giải</w:t>
      </w:r>
      <w:r>
        <w:rPr>
          <w:rFonts w:hint="default" w:ascii="Times New Roman" w:hAnsi="Times New Roman" w:cs="Times New Roman"/>
          <w:color w:val="1F1F1F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quyết nguyên nhân gốc rễ của các vấn đề trên:</w:t>
      </w:r>
    </w:p>
    <w:p w14:paraId="70F8168C">
      <w:pPr>
        <w:pStyle w:val="8"/>
        <w:numPr>
          <w:ilvl w:val="1"/>
          <w:numId w:val="14"/>
        </w:numPr>
        <w:tabs>
          <w:tab w:val="left" w:pos="741"/>
          <w:tab w:val="left" w:pos="743"/>
        </w:tabs>
        <w:spacing w:before="240" w:after="0" w:line="288" w:lineRule="auto"/>
        <w:ind w:left="743" w:right="782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Thảo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luận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"Định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nghĩa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Trở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ngại":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Đưa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định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nghĩa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rõ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ràng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 xml:space="preserve">Trở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(Impediment)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gì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(bất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kỳ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điều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gì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ngăn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độ)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khẳng</w:t>
      </w:r>
      <w:r>
        <w:rPr>
          <w:rFonts w:hint="default" w:ascii="Times New Roman" w:hAnsi="Times New Roman" w:cs="Times New Roman"/>
          <w:color w:val="1F1F1F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định</w:t>
      </w:r>
    </w:p>
    <w:p w14:paraId="4CC0D7BB">
      <w:pPr>
        <w:pStyle w:val="8"/>
        <w:spacing w:after="0" w:line="288" w:lineRule="auto"/>
        <w:jc w:val="left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20" w:h="16840"/>
          <w:pgMar w:top="1420" w:right="850" w:bottom="280" w:left="1417" w:header="720" w:footer="720" w:gutter="0"/>
          <w:cols w:space="720" w:num="1"/>
        </w:sectPr>
      </w:pPr>
    </w:p>
    <w:p w14:paraId="472A79C6">
      <w:pPr>
        <w:spacing w:before="83" w:line="288" w:lineRule="auto"/>
        <w:ind w:left="743" w:right="64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vai</w:t>
      </w:r>
      <w:r>
        <w:rPr>
          <w:rFonts w:hint="default" w:ascii="Times New Roman" w:hAnsi="Times New Roman" w:cs="Times New Roman"/>
          <w:b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trò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của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Master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loại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bỏ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chúng,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phải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trừng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phạt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Dev.</w:t>
      </w:r>
    </w:p>
    <w:p w14:paraId="222E18D5">
      <w:pPr>
        <w:pStyle w:val="8"/>
        <w:numPr>
          <w:ilvl w:val="1"/>
          <w:numId w:val="14"/>
        </w:numPr>
        <w:tabs>
          <w:tab w:val="left" w:pos="741"/>
          <w:tab w:val="left" w:pos="743"/>
        </w:tabs>
        <w:spacing w:before="0" w:after="0" w:line="288" w:lineRule="auto"/>
        <w:ind w:left="743" w:right="614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Thảo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luận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về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"Mục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đích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Daily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Scrum":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Sử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dụng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kỹ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thuật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5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Whys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hỏi: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Tfii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sao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chúng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ta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đề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cập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Goal?</w:t>
      </w:r>
      <w:r>
        <w:rPr>
          <w:rFonts w:hint="default" w:ascii="Times New Roman" w:hAnsi="Times New Roman" w:cs="Times New Roman"/>
          <w:i/>
          <w:color w:val="1F1F1F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Vì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chưa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thuộc/chưa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>rõ</w:t>
      </w:r>
      <w:r>
        <w:rPr>
          <w:rFonts w:hint="default" w:ascii="Times New Roman" w:hAnsi="Times New Roman" w:cs="Times New Roman"/>
          <w:i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color w:val="1F1F1F"/>
          <w:sz w:val="28"/>
          <w:szCs w:val="28"/>
        </w:rPr>
        <w:t xml:space="preserve">ràng?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Nếu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Goal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không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rõ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ràng,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hành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động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tiến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sẽ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cải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thiện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việc</w:t>
      </w:r>
      <w:r>
        <w:rPr>
          <w:rFonts w:hint="default" w:ascii="Times New Roman" w:hAnsi="Times New Roman" w:cs="Times New Roman"/>
          <w:color w:val="1F1F1F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lập Sprint Goal trong tương lai.</w:t>
      </w:r>
    </w:p>
    <w:p w14:paraId="216DEEBA">
      <w:pPr>
        <w:pStyle w:val="8"/>
        <w:numPr>
          <w:ilvl w:val="1"/>
          <w:numId w:val="14"/>
        </w:numPr>
        <w:tabs>
          <w:tab w:val="left" w:pos="741"/>
          <w:tab w:val="left" w:pos="743"/>
        </w:tabs>
        <w:spacing w:before="0" w:after="0" w:line="288" w:lineRule="auto"/>
        <w:ind w:left="743" w:right="603" w:hanging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Thống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nhất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Quy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tắc: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Đảm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cả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nhóm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đồng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ý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về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quy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tắc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Time-box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 xml:space="preserve">15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phút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nguyên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tắc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Không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giải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quyết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vấn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đề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tại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  <w:szCs w:val="28"/>
        </w:rPr>
        <w:t>chỗ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Giao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cho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>một</w:t>
      </w:r>
      <w:r>
        <w:rPr>
          <w:rFonts w:hint="default" w:ascii="Times New Roman" w:hAnsi="Times New Roman" w:cs="Times New Roman"/>
          <w:color w:val="1F1F1F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thành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viên</w:t>
      </w:r>
      <w:r>
        <w:rPr>
          <w:rFonts w:hint="default" w:ascii="Times New Roman" w:hAnsi="Times New Roman" w:cs="Times New Roman"/>
          <w:color w:val="1F1F1F"/>
          <w:spacing w:val="-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làm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Người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theo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dõi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Thời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gian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(Time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  <w:szCs w:val="28"/>
        </w:rPr>
        <w:t>Keeper)</w:t>
      </w:r>
      <w:r>
        <w:rPr>
          <w:rFonts w:hint="default" w:ascii="Times New Roman" w:hAnsi="Times New Roman" w:cs="Times New Roman"/>
          <w:b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cùng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</w:t>
      </w:r>
      <w:r>
        <w:rPr>
          <w:rFonts w:hint="default" w:ascii="Times New Roman" w:hAnsi="Times New Roman" w:cs="Times New Roman"/>
          <w:color w:val="1F1F1F"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 xml:space="preserve">vệ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Time-box.</w:t>
      </w:r>
    </w:p>
    <w:p w14:paraId="328C1364">
      <w:pPr>
        <w:pStyle w:val="6"/>
        <w:spacing w:before="241" w:line="288" w:lineRule="auto"/>
        <w:ind w:left="23" w:right="116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Tóm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lại: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Master,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bạn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cần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tái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thiết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lập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kỷ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luật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sự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tập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  <w:szCs w:val="28"/>
        </w:rPr>
        <w:t>trung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  <w:szCs w:val="28"/>
        </w:rPr>
        <w:t xml:space="preserve">của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Daily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Scrum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bằng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cách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bảo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vệ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nghiêm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ngặt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Time-box,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luôn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nhắc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lại</w:t>
      </w:r>
      <w:r>
        <w:rPr>
          <w:rFonts w:hint="default" w:ascii="Times New Roman" w:hAnsi="Times New Roman" w:cs="Times New Roman"/>
          <w:color w:val="1F1F1F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Sprint Goal,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và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tạo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môi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trường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an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toàn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để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mọi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trở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ngại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được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đưa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ra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ánh</w:t>
      </w:r>
      <w:r>
        <w:rPr>
          <w:rFonts w:hint="default" w:ascii="Times New Roman" w:hAnsi="Times New Roman" w:cs="Times New Roman"/>
          <w:color w:val="1F1F1F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  <w:szCs w:val="28"/>
        </w:rPr>
        <w:t>sáng.</w:t>
      </w:r>
    </w:p>
    <w:p w14:paraId="2E4E7151">
      <w:pPr>
        <w:pStyle w:val="6"/>
        <w:spacing w:before="120"/>
        <w:ind w:left="2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Kanban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Board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bị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“tắc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nghẽn”</w:t>
      </w:r>
    </w:p>
    <w:p w14:paraId="75308012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0D530A80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24B462FC">
      <w:pPr>
        <w:pStyle w:val="6"/>
        <w:spacing w:before="43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3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720"/>
        <w:gridCol w:w="6430"/>
      </w:tblGrid>
      <w:tr w14:paraId="6BA7CE48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30" w:type="dxa"/>
            <w:tcBorders>
              <w:top w:val="nil"/>
              <w:left w:val="nil"/>
            </w:tcBorders>
          </w:tcPr>
          <w:p w14:paraId="5E23EA74">
            <w:pPr>
              <w:pStyle w:val="9"/>
              <w:spacing w:before="129" w:line="288" w:lineRule="auto"/>
              <w:ind w:left="213" w:right="130" w:hanging="7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Vấn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đề</w:t>
            </w:r>
          </w:p>
        </w:tc>
        <w:tc>
          <w:tcPr>
            <w:tcW w:w="1720" w:type="dxa"/>
            <w:tcBorders>
              <w:top w:val="nil"/>
            </w:tcBorders>
          </w:tcPr>
          <w:p w14:paraId="7DE0C15F">
            <w:pPr>
              <w:pStyle w:val="9"/>
              <w:spacing w:before="129" w:line="288" w:lineRule="auto"/>
              <w:ind w:left="421" w:hanging="16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Tình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trạng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hiện tại</w:t>
            </w:r>
          </w:p>
        </w:tc>
        <w:tc>
          <w:tcPr>
            <w:tcW w:w="6430" w:type="dxa"/>
            <w:tcBorders>
              <w:top w:val="nil"/>
              <w:right w:val="nil"/>
            </w:tcBorders>
          </w:tcPr>
          <w:p w14:paraId="04500538">
            <w:pPr>
              <w:pStyle w:val="9"/>
              <w:spacing w:before="129"/>
              <w:ind w:left="157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Phân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tích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của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Scrum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Master</w:t>
            </w:r>
          </w:p>
        </w:tc>
      </w:tr>
      <w:tr w14:paraId="45E2014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730" w:type="dxa"/>
            <w:tcBorders>
              <w:left w:val="nil"/>
            </w:tcBorders>
          </w:tcPr>
          <w:p w14:paraId="22367F83">
            <w:pPr>
              <w:pStyle w:val="9"/>
              <w:spacing w:before="76"/>
              <w:ind w:left="12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8"/>
                <w:szCs w:val="28"/>
              </w:rPr>
              <w:t>WIP</w:t>
            </w:r>
          </w:p>
        </w:tc>
        <w:tc>
          <w:tcPr>
            <w:tcW w:w="1720" w:type="dxa"/>
          </w:tcPr>
          <w:p w14:paraId="4E02828E">
            <w:pPr>
              <w:pStyle w:val="9"/>
              <w:spacing w:before="76" w:line="288" w:lineRule="auto"/>
              <w:ind w:left="100" w:right="543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8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 xml:space="preserve">In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w w:val="90"/>
                <w:sz w:val="28"/>
                <w:szCs w:val="28"/>
              </w:rPr>
              <w:t xml:space="preserve">Progress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(Quá tải)</w:t>
            </w:r>
          </w:p>
        </w:tc>
        <w:tc>
          <w:tcPr>
            <w:tcW w:w="6430" w:type="dxa"/>
            <w:tcBorders>
              <w:right w:val="nil"/>
            </w:tcBorders>
          </w:tcPr>
          <w:p w14:paraId="3E877949">
            <w:pPr>
              <w:pStyle w:val="9"/>
              <w:spacing w:before="76" w:line="288" w:lineRule="auto"/>
              <w:ind w:left="10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phạm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nghiêm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trọng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nguyên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tắc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Giới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hạn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 xml:space="preserve">việc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tiến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hành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(WIP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Limit).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này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dẫn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đến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 xml:space="preserve">chuyển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đổi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ngữ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cảnh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(Context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Switching)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cao,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khiến</w:t>
            </w:r>
            <w:r>
              <w:rPr>
                <w:rFonts w:hint="default" w:ascii="Times New Roman" w:hAnsi="Times New Roman" w:cs="Times New Roman"/>
                <w:color w:val="1F1F1F"/>
                <w:spacing w:val="-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không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nào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thực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được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hoàn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thành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(thể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hiện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>qua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8"/>
                <w:szCs w:val="28"/>
              </w:rPr>
              <w:t xml:space="preserve">cột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Done chỉ có 2 Task).</w:t>
            </w:r>
          </w:p>
        </w:tc>
      </w:tr>
      <w:tr w14:paraId="1236EC5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730" w:type="dxa"/>
            <w:tcBorders>
              <w:left w:val="nil"/>
            </w:tcBorders>
          </w:tcPr>
          <w:p w14:paraId="4472D187">
            <w:pPr>
              <w:pStyle w:val="9"/>
              <w:spacing w:before="76" w:line="288" w:lineRule="auto"/>
              <w:ind w:left="120" w:right="13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90"/>
                <w:sz w:val="28"/>
                <w:szCs w:val="28"/>
              </w:rPr>
              <w:t xml:space="preserve">Don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e</w:t>
            </w:r>
          </w:p>
        </w:tc>
        <w:tc>
          <w:tcPr>
            <w:tcW w:w="1720" w:type="dxa"/>
          </w:tcPr>
          <w:p w14:paraId="5D43B9F7">
            <w:pPr>
              <w:pStyle w:val="9"/>
              <w:spacing w:before="76"/>
              <w:ind w:left="10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>2 Task Done</w:t>
            </w:r>
          </w:p>
          <w:p w14:paraId="39635C00">
            <w:pPr>
              <w:pStyle w:val="9"/>
              <w:spacing w:before="59"/>
              <w:ind w:left="10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4"/>
                <w:sz w:val="28"/>
                <w:szCs w:val="28"/>
              </w:rPr>
              <w:t>(Rất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thấp)</w:t>
            </w:r>
          </w:p>
        </w:tc>
        <w:tc>
          <w:tcPr>
            <w:tcW w:w="6430" w:type="dxa"/>
            <w:tcBorders>
              <w:right w:val="nil"/>
            </w:tcBorders>
          </w:tcPr>
          <w:p w14:paraId="76AA95D3">
            <w:pPr>
              <w:pStyle w:val="9"/>
              <w:spacing w:before="76" w:line="288" w:lineRule="auto"/>
              <w:ind w:left="105" w:right="19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Cho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thấy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tốc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độ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giao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>hàng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8"/>
                <w:szCs w:val="28"/>
              </w:rPr>
              <w:t xml:space="preserve">(Throughput)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cực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kỳ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8"/>
                <w:szCs w:val="28"/>
              </w:rPr>
              <w:t>thấp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cứ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bị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"treo"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ở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cột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>"In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8"/>
                <w:szCs w:val="28"/>
              </w:rPr>
              <w:t xml:space="preserve">Progress"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mà không được hoàn thành dứt điểm.</w:t>
            </w:r>
          </w:p>
        </w:tc>
      </w:tr>
      <w:tr w14:paraId="1C3C8C4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730" w:type="dxa"/>
            <w:tcBorders>
              <w:left w:val="nil"/>
              <w:bottom w:val="nil"/>
            </w:tcBorders>
          </w:tcPr>
          <w:p w14:paraId="56AC2ED9">
            <w:pPr>
              <w:pStyle w:val="9"/>
              <w:spacing w:before="77" w:line="288" w:lineRule="auto"/>
              <w:ind w:left="120" w:right="13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w w:val="90"/>
                <w:sz w:val="28"/>
                <w:szCs w:val="28"/>
              </w:rPr>
              <w:t xml:space="preserve">Flo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w</w:t>
            </w:r>
          </w:p>
        </w:tc>
        <w:tc>
          <w:tcPr>
            <w:tcW w:w="1720" w:type="dxa"/>
            <w:tcBorders>
              <w:bottom w:val="nil"/>
            </w:tcBorders>
          </w:tcPr>
          <w:p w14:paraId="6024E628">
            <w:pPr>
              <w:pStyle w:val="9"/>
              <w:spacing w:before="77" w:line="288" w:lineRule="auto"/>
              <w:ind w:left="100" w:right="3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12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>Task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8"/>
                <w:szCs w:val="28"/>
              </w:rPr>
              <w:t xml:space="preserve">To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8"/>
                <w:szCs w:val="28"/>
              </w:rPr>
              <w:t>Do</w:t>
            </w:r>
          </w:p>
        </w:tc>
        <w:tc>
          <w:tcPr>
            <w:tcW w:w="6430" w:type="dxa"/>
            <w:tcBorders>
              <w:bottom w:val="nil"/>
              <w:right w:val="nil"/>
            </w:tcBorders>
          </w:tcPr>
          <w:p w14:paraId="7EB2A868">
            <w:pPr>
              <w:pStyle w:val="9"/>
              <w:spacing w:before="77" w:line="288" w:lineRule="auto"/>
              <w:ind w:left="105" w:right="534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Nhóm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đang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bị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ám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ảnh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bởi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"bắt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đầu"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 mới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(Start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Starting)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vì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"hoàn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thành"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</w:rPr>
              <w:t>việc đang làm (Finish Finishing).</w:t>
            </w:r>
          </w:p>
        </w:tc>
      </w:tr>
    </w:tbl>
    <w:p w14:paraId="051A231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20" w:h="16840"/>
      <w:pgMar w:top="13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743" w:hanging="159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4"/>
        <w:szCs w:val="24"/>
        <w:lang w:val="vi" w:eastAsia="en-US" w:bidi="ar-SA"/>
      </w:rPr>
    </w:lvl>
    <w:lvl w:ilvl="2" w:tentative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5">
    <w:nsid w:val="DCBA6B53"/>
    <w:multiLevelType w:val="multilevel"/>
    <w:tmpl w:val="DCBA6B53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12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3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62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8">
    <w:nsid w:val="0248C179"/>
    <w:multiLevelType w:val="multilevel"/>
    <w:tmpl w:val="0248C179"/>
    <w:lvl w:ilvl="0" w:tentative="0">
      <w:start w:val="2"/>
      <w:numFmt w:val="decimal"/>
      <w:lvlText w:val="%1."/>
      <w:lvlJc w:val="left"/>
      <w:pPr>
        <w:ind w:left="302" w:hanging="280"/>
        <w:jc w:val="left"/>
      </w:pPr>
      <w:rPr>
        <w:rFonts w:hint="default"/>
        <w:spacing w:val="-1"/>
        <w:w w:val="94"/>
        <w:lang w:val="vi" w:eastAsia="en-US" w:bidi="ar-SA"/>
      </w:rPr>
    </w:lvl>
    <w:lvl w:ilvl="1" w:tentative="0">
      <w:start w:val="1"/>
      <w:numFmt w:val="lowerLetter"/>
      <w:lvlText w:val="%2."/>
      <w:lvlJc w:val="left"/>
      <w:pPr>
        <w:ind w:left="302" w:hanging="28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96"/>
        <w:sz w:val="26"/>
        <w:szCs w:val="26"/>
        <w:lang w:val="vi" w:eastAsia="en-US" w:bidi="ar-SA"/>
      </w:rPr>
    </w:lvl>
    <w:lvl w:ilvl="2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9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114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048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982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916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850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784" w:hanging="360"/>
      </w:pPr>
      <w:rPr>
        <w:rFonts w:hint="default"/>
        <w:lang w:val="vi" w:eastAsia="en-US" w:bidi="ar-SA"/>
      </w:rPr>
    </w:lvl>
  </w:abstractNum>
  <w:abstractNum w:abstractNumId="10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12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302" w:hanging="28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96"/>
        <w:sz w:val="26"/>
        <w:szCs w:val="26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2">
    <w:nsid w:val="2A8F537B"/>
    <w:multiLevelType w:val="multilevel"/>
    <w:tmpl w:val="2A8F537B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08" w:hanging="226"/>
        <w:jc w:val="right"/>
      </w:pPr>
      <w:rPr>
        <w:rFonts w:hint="default"/>
        <w:spacing w:val="-1"/>
        <w:w w:val="103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4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37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15">
    <w:nsid w:val="5A241D34"/>
    <w:multiLevelType w:val="multilevel"/>
    <w:tmpl w:val="5A241D34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37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16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7542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32"/>
      <w:szCs w:val="32"/>
      <w:lang w:val="vi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Arial" w:hAnsi="Arial" w:eastAsia="Arial" w:cs="Arial"/>
      <w:b/>
      <w:bCs/>
      <w:sz w:val="30"/>
      <w:szCs w:val="30"/>
      <w:lang w:val="vi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6"/>
      <w:szCs w:val="26"/>
      <w:lang w:val="vi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43" w:hanging="360"/>
    </w:pPr>
    <w:rPr>
      <w:rFonts w:ascii="Arial" w:hAnsi="Arial" w:eastAsia="Arial" w:cs="Arial"/>
      <w:lang w:val="vi" w:eastAsia="en-US" w:bidi="ar-SA"/>
    </w:rPr>
  </w:style>
  <w:style w:type="paragraph" w:customStyle="1" w:styleId="9">
    <w:name w:val="Table Paragraph"/>
    <w:basedOn w:val="1"/>
    <w:qFormat/>
    <w:uiPriority w:val="1"/>
    <w:pPr>
      <w:spacing w:before="87"/>
      <w:ind w:left="94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TotalTime>1</TotalTime>
  <ScaleCrop>false</ScaleCrop>
  <LinksUpToDate>false</LinksUpToDate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2025-11-25T16:22:00Z</dcterms:created>
  <dc:creator>loc</dc:creator>
  <cp:lastModifiedBy>Lộc Dương</cp:lastModifiedBy>
  <dcterms:modified xsi:type="dcterms:W3CDTF">2025-11-25T16:26:10Z</dcterms:modified>
  <dc:title>Tài liệu không có tiêu đề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1033-12.2.0.22222</vt:lpwstr>
  </property>
  <property fmtid="{D5CDD505-2E9C-101B-9397-08002B2CF9AE}" pid="6" name="ICV">
    <vt:lpwstr>62BA69CA2B1543ACB6E759EF71F09A66_12</vt:lpwstr>
  </property>
</Properties>
</file>